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2E5ACE">
      <w:pPr>
        <w:pStyle w:val="39"/>
      </w:pPr>
      <w:r>
        <w:t>Community Savings App – Technical Specification Document</w:t>
      </w:r>
    </w:p>
    <w:p w14:paraId="0F9B9C74">
      <w:pPr>
        <w:pStyle w:val="2"/>
        <w:keepNext w:val="0"/>
        <w:keepLines w:val="0"/>
        <w:widowControl/>
        <w:suppressLineNumbers w:val="0"/>
      </w:pPr>
      <w:r>
        <w:rPr>
          <w:rStyle w:val="36"/>
          <w:b/>
          <w:bCs/>
        </w:rPr>
        <w:t>Community Savings App – Technical Specification Document</w:t>
      </w:r>
    </w:p>
    <w:p w14:paraId="0C116EEE">
      <w:pPr>
        <w:pStyle w:val="4"/>
        <w:keepNext w:val="0"/>
        <w:keepLines w:val="0"/>
        <w:widowControl/>
        <w:suppressLineNumbers w:val="0"/>
      </w:pPr>
      <w:r>
        <w:rPr>
          <w:rStyle w:val="17"/>
        </w:rPr>
        <w:t>By Igune Justine Robert</w:t>
      </w:r>
    </w:p>
    <w:p w14:paraId="70F9DE87">
      <w:pPr>
        <w:pStyle w:val="35"/>
        <w:keepNext w:val="0"/>
        <w:keepLines w:val="0"/>
        <w:widowControl/>
        <w:suppressLineNumbers w:val="0"/>
      </w:pPr>
      <w:r>
        <w:t>Software Engineer, TITech Africa</w:t>
      </w:r>
      <w:r>
        <w:br w:type="textWrapping"/>
      </w:r>
      <w:r>
        <w:t>Email: titechaafrica@gmail.com</w:t>
      </w:r>
      <w:r>
        <w:br w:type="textWrapping"/>
      </w:r>
      <w:r>
        <w:t>Tel.: +256782397907, +256772123546</w:t>
      </w:r>
      <w:bookmarkStart w:id="0" w:name="_GoBack"/>
      <w:bookmarkEnd w:id="0"/>
    </w:p>
    <w:p w14:paraId="4C6561E1">
      <w:pPr>
        <w:pStyle w:val="2"/>
      </w:pPr>
      <w:r>
        <w:t>1. Overview</w:t>
      </w:r>
    </w:p>
    <w:p w14:paraId="6C6EDAE1">
      <w:r>
        <w:t>The Community Savings App allows users to:</w:t>
      </w:r>
      <w:r>
        <w:br w:type="textWrapping"/>
      </w:r>
      <w:r>
        <w:t>- Register/login</w:t>
      </w:r>
      <w:r>
        <w:br w:type="textWrapping"/>
      </w:r>
      <w:r>
        <w:t>- Create and join savings groups</w:t>
      </w:r>
      <w:r>
        <w:br w:type="textWrapping"/>
      </w:r>
      <w:r>
        <w:t>- Track contributions</w:t>
      </w:r>
      <w:r>
        <w:br w:type="textWrapping"/>
      </w:r>
      <w:r>
        <w:t>- Request loans</w:t>
      </w:r>
      <w:r>
        <w:br w:type="textWrapping"/>
      </w:r>
      <w:r>
        <w:br w:type="textWrapping"/>
      </w:r>
      <w:r>
        <w:t>It’s designed to improve financial cooperation within communities.</w:t>
      </w:r>
    </w:p>
    <w:p w14:paraId="29138498">
      <w:pPr>
        <w:pStyle w:val="2"/>
      </w:pPr>
      <w:r>
        <w:t>2. Tech Stack</w:t>
      </w:r>
    </w:p>
    <w:p w14:paraId="576457FA">
      <w:r>
        <w:t>| Layer       | Technology         |</w:t>
      </w:r>
      <w:r>
        <w:br w:type="textWrapping"/>
      </w:r>
      <w:r>
        <w:t>|-------------|--------------------|</w:t>
      </w:r>
      <w:r>
        <w:br w:type="textWrapping"/>
      </w:r>
      <w:r>
        <w:t>| Frontend    | React.js           |</w:t>
      </w:r>
      <w:r>
        <w:br w:type="textWrapping"/>
      </w:r>
      <w:r>
        <w:t>| Backend     | Node.js, Express   |</w:t>
      </w:r>
      <w:r>
        <w:br w:type="textWrapping"/>
      </w:r>
      <w:r>
        <w:t>| Database    | MongoDB            |</w:t>
      </w:r>
      <w:r>
        <w:br w:type="textWrapping"/>
      </w:r>
      <w:r>
        <w:t>| Auth        | JWT (JSON Web Tokens) |</w:t>
      </w:r>
      <w:r>
        <w:br w:type="textWrapping"/>
      </w:r>
      <w:r>
        <w:t>| API Testing | Postman            |</w:t>
      </w:r>
      <w:r>
        <w:br w:type="textWrapping"/>
      </w:r>
      <w:r>
        <w:t>| Deployment  | Render / Railway / Heroku |</w:t>
      </w:r>
    </w:p>
    <w:p w14:paraId="26117CF6">
      <w:pPr>
        <w:pStyle w:val="2"/>
      </w:pPr>
      <w:r>
        <w:t>3. System Architecture</w:t>
      </w:r>
    </w:p>
    <w:p w14:paraId="42C9F6AE">
      <w:r>
        <w:t>- Frontend (React) communicates with</w:t>
      </w:r>
      <w:r>
        <w:br w:type="textWrapping"/>
      </w:r>
      <w:r>
        <w:t>- Backend (Express.js), which interacts with</w:t>
      </w:r>
      <w:r>
        <w:br w:type="textWrapping"/>
      </w:r>
      <w:r>
        <w:t>- MongoDB for data persistence.</w:t>
      </w:r>
      <w:r>
        <w:br w:type="textWrapping"/>
      </w:r>
      <w:r>
        <w:t>- JWT is used for securing API routes.</w:t>
      </w:r>
      <w:r>
        <w:br w:type="textWrapping"/>
      </w:r>
      <w:r>
        <w:t>- RESTful API is used for data exchange.</w:t>
      </w:r>
    </w:p>
    <w:p w14:paraId="118CE6A8">
      <w:pPr>
        <w:pStyle w:val="2"/>
      </w:pPr>
      <w:r>
        <w:t>4. Backend</w:t>
      </w:r>
    </w:p>
    <w:p w14:paraId="2B423F51">
      <w:r>
        <w:t>**Models (Mongoose)**</w:t>
      </w:r>
      <w:r>
        <w:br w:type="textWrapping"/>
      </w:r>
      <w:r>
        <w:br w:type="textWrapping"/>
      </w:r>
      <w:r>
        <w:t>- User</w:t>
      </w:r>
      <w:r>
        <w:br w:type="textWrapping"/>
      </w:r>
      <w:r>
        <w:t>```js</w:t>
      </w:r>
      <w:r>
        <w:br w:type="textWrapping"/>
      </w:r>
      <w:r>
        <w:t>{</w:t>
      </w:r>
      <w:r>
        <w:br w:type="textWrapping"/>
      </w:r>
      <w:r>
        <w:t xml:space="preserve">  name: String,</w:t>
      </w:r>
      <w:r>
        <w:br w:type="textWrapping"/>
      </w:r>
      <w:r>
        <w:t xml:space="preserve">  email: String,</w:t>
      </w:r>
      <w:r>
        <w:br w:type="textWrapping"/>
      </w:r>
      <w:r>
        <w:t xml:space="preserve">  password: String,</w:t>
      </w:r>
      <w:r>
        <w:br w:type="textWrapping"/>
      </w:r>
      <w:r>
        <w:t xml:space="preserve">  groups: [ObjectId]</w:t>
      </w:r>
      <w:r>
        <w:br w:type="textWrapping"/>
      </w:r>
      <w:r>
        <w:t>}</w:t>
      </w:r>
      <w:r>
        <w:br w:type="textWrapping"/>
      </w:r>
      <w:r>
        <w:t>```</w:t>
      </w:r>
      <w:r>
        <w:br w:type="textWrapping"/>
      </w:r>
      <w:r>
        <w:br w:type="textWrapping"/>
      </w:r>
      <w:r>
        <w:t>- Group</w:t>
      </w:r>
      <w:r>
        <w:br w:type="textWrapping"/>
      </w:r>
      <w:r>
        <w:t>```js</w:t>
      </w:r>
      <w:r>
        <w:br w:type="textWrapping"/>
      </w:r>
      <w:r>
        <w:t>{</w:t>
      </w:r>
      <w:r>
        <w:br w:type="textWrapping"/>
      </w:r>
      <w:r>
        <w:t xml:space="preserve">  name: String,</w:t>
      </w:r>
      <w:r>
        <w:br w:type="textWrapping"/>
      </w:r>
      <w:r>
        <w:t xml:space="preserve">  description: String,</w:t>
      </w:r>
      <w:r>
        <w:br w:type="textWrapping"/>
      </w:r>
      <w:r>
        <w:t xml:space="preserve">  members: [ObjectId],</w:t>
      </w:r>
      <w:r>
        <w:br w:type="textWrapping"/>
      </w:r>
      <w:r>
        <w:t xml:space="preserve">  contributions: [{ user: ObjectId, amount: Number, date: Date }],</w:t>
      </w:r>
      <w:r>
        <w:br w:type="textWrapping"/>
      </w:r>
      <w:r>
        <w:t xml:space="preserve">  loans: [{ user: ObjectId, amount: Number, date: Date, status: String }]</w:t>
      </w:r>
      <w:r>
        <w:br w:type="textWrapping"/>
      </w:r>
      <w:r>
        <w:t>}</w:t>
      </w:r>
      <w:r>
        <w:br w:type="textWrapping"/>
      </w:r>
      <w:r>
        <w:t>```</w:t>
      </w:r>
      <w:r>
        <w:br w:type="textWrapping"/>
      </w:r>
      <w:r>
        <w:br w:type="textWrapping"/>
      </w:r>
      <w:r>
        <w:t>**Routes**</w:t>
      </w:r>
      <w:r>
        <w:br w:type="textWrapping"/>
      </w:r>
      <w:r>
        <w:br w:type="textWrapping"/>
      </w:r>
      <w:r>
        <w:t>| Route                  | Method | Description                      | Auth Required |</w:t>
      </w:r>
      <w:r>
        <w:br w:type="textWrapping"/>
      </w:r>
      <w:r>
        <w:t>|------------------------|--------|----------------------------------|---------------|</w:t>
      </w:r>
      <w:r>
        <w:br w:type="textWrapping"/>
      </w:r>
      <w:r>
        <w:t>| /api/auth/register     | POST   | Register user                    | No            |</w:t>
      </w:r>
      <w:r>
        <w:br w:type="textWrapping"/>
      </w:r>
      <w:r>
        <w:t>| /api/auth/login        | POST   | Login user and return JWT        | No            |</w:t>
      </w:r>
      <w:r>
        <w:br w:type="textWrapping"/>
      </w:r>
      <w:r>
        <w:t>| /api/groups            | POST   | Create group                     | Yes           |</w:t>
      </w:r>
      <w:r>
        <w:br w:type="textWrapping"/>
      </w:r>
      <w:r>
        <w:t>| /api/groups/:id        | GET    | Get group details                | Yes           |</w:t>
      </w:r>
      <w:r>
        <w:br w:type="textWrapping"/>
      </w:r>
      <w:r>
        <w:t>| /api/groups/join/:id   | POST   | Join group                       | Yes           |</w:t>
      </w:r>
      <w:r>
        <w:br w:type="textWrapping"/>
      </w:r>
      <w:r>
        <w:t>| /api/groups/:id/contribute | POST | Add contribution            | Yes           |</w:t>
      </w:r>
      <w:r>
        <w:br w:type="textWrapping"/>
      </w:r>
      <w:r>
        <w:t>| /api/groups/:id/loan   | POST   | Request a loan                   | Yes           |</w:t>
      </w:r>
      <w:r>
        <w:br w:type="textWrapping"/>
      </w:r>
      <w:r>
        <w:br w:type="textWrapping"/>
      </w:r>
      <w:r>
        <w:t>**JWT Auth**</w:t>
      </w:r>
      <w:r>
        <w:br w:type="textWrapping"/>
      </w:r>
      <w:r>
        <w:t>- Token issued at login</w:t>
      </w:r>
      <w:r>
        <w:br w:type="textWrapping"/>
      </w:r>
      <w:r>
        <w:t>- Middleware authMiddleware.js protects routes</w:t>
      </w:r>
      <w:r>
        <w:br w:type="textWrapping"/>
      </w:r>
      <w:r>
        <w:br w:type="textWrapping"/>
      </w:r>
      <w:r>
        <w:t>```js</w:t>
      </w:r>
      <w:r>
        <w:br w:type="textWrapping"/>
      </w:r>
      <w:r>
        <w:t>const auth = (req, res, next) =&gt; {</w:t>
      </w:r>
      <w:r>
        <w:br w:type="textWrapping"/>
      </w:r>
      <w:r>
        <w:t xml:space="preserve">  // verify token</w:t>
      </w:r>
      <w:r>
        <w:br w:type="textWrapping"/>
      </w:r>
      <w:r>
        <w:t>}</w:t>
      </w:r>
      <w:r>
        <w:br w:type="textWrapping"/>
      </w:r>
      <w:r>
        <w:t>```</w:t>
      </w:r>
    </w:p>
    <w:p w14:paraId="4B7664F8">
      <w:pPr>
        <w:pStyle w:val="2"/>
      </w:pPr>
      <w:r>
        <w:t>5. Frontend (React.js)</w:t>
      </w:r>
    </w:p>
    <w:p w14:paraId="454FB1A9">
      <w:r>
        <w:t>**Pages**</w:t>
      </w:r>
      <w:r>
        <w:br w:type="textWrapping"/>
      </w:r>
      <w:r>
        <w:t>- LoginPage.jsx – Form to authenticate</w:t>
      </w:r>
      <w:r>
        <w:br w:type="textWrapping"/>
      </w:r>
      <w:r>
        <w:t>- RegisterPage.jsx – Signup form</w:t>
      </w:r>
      <w:r>
        <w:br w:type="textWrapping"/>
      </w:r>
      <w:r>
        <w:t>- Dashboard.jsx – Shows groups &amp; activity</w:t>
      </w:r>
      <w:r>
        <w:br w:type="textWrapping"/>
      </w:r>
      <w:r>
        <w:t>- GroupPage.jsx – View group details, contribute, request loan</w:t>
      </w:r>
      <w:r>
        <w:br w:type="textWrapping"/>
      </w:r>
      <w:r>
        <w:br w:type="textWrapping"/>
      </w:r>
      <w:r>
        <w:t>**Components**</w:t>
      </w:r>
      <w:r>
        <w:br w:type="textWrapping"/>
      </w:r>
      <w:r>
        <w:t>- Navbar</w:t>
      </w:r>
      <w:r>
        <w:br w:type="textWrapping"/>
      </w:r>
      <w:r>
        <w:t>- GroupCard</w:t>
      </w:r>
      <w:r>
        <w:br w:type="textWrapping"/>
      </w:r>
      <w:r>
        <w:t>- ContributionForm</w:t>
      </w:r>
      <w:r>
        <w:br w:type="textWrapping"/>
      </w:r>
      <w:r>
        <w:t>- LoanRequestForm</w:t>
      </w:r>
    </w:p>
    <w:p w14:paraId="210A0BC9">
      <w:pPr>
        <w:pStyle w:val="2"/>
      </w:pPr>
      <w:r>
        <w:t>6. API Testing (Postman)</w:t>
      </w:r>
    </w:p>
    <w:p w14:paraId="5BF7F816">
      <w:r>
        <w:t>- Collection includes:</w:t>
      </w:r>
      <w:r>
        <w:br w:type="textWrapping"/>
      </w:r>
      <w:r>
        <w:t xml:space="preserve">  - Register/Login</w:t>
      </w:r>
      <w:r>
        <w:br w:type="textWrapping"/>
      </w:r>
      <w:r>
        <w:t xml:space="preserve">  - Create/Join Group</w:t>
      </w:r>
      <w:r>
        <w:br w:type="textWrapping"/>
      </w:r>
      <w:r>
        <w:t xml:space="preserve">  - Contribute</w:t>
      </w:r>
      <w:r>
        <w:br w:type="textWrapping"/>
      </w:r>
      <w:r>
        <w:t xml:space="preserve">  - Request Loan</w:t>
      </w:r>
      <w:r>
        <w:br w:type="textWrapping"/>
      </w:r>
      <w:r>
        <w:t>- Pre-configured with JWT token headers</w:t>
      </w:r>
    </w:p>
    <w:p w14:paraId="65866522">
      <w:pPr>
        <w:pStyle w:val="2"/>
      </w:pPr>
      <w:r>
        <w:t>7. Deployment</w:t>
      </w:r>
    </w:p>
    <w:p w14:paraId="2B67C36E">
      <w:r>
        <w:t>- Recommended Platforms: Render, Railway, Heroku</w:t>
      </w:r>
      <w:r>
        <w:br w:type="textWrapping"/>
      </w:r>
      <w:r>
        <w:t>- Environment Variables:</w:t>
      </w:r>
      <w:r>
        <w:br w:type="textWrapping"/>
      </w:r>
      <w:r>
        <w:t xml:space="preserve">  - MONGODB_URI</w:t>
      </w:r>
      <w:r>
        <w:br w:type="textWrapping"/>
      </w:r>
      <w:r>
        <w:t xml:space="preserve">  - JWT_SECRET</w:t>
      </w:r>
      <w:r>
        <w:br w:type="textWrapping"/>
      </w:r>
      <w:r>
        <w:t xml:space="preserve">  - PORT</w:t>
      </w:r>
      <w:r>
        <w:br w:type="textWrapping"/>
      </w:r>
      <w:r>
        <w:br w:type="textWrapping"/>
      </w:r>
      <w:r>
        <w:t>Deployment Steps:</w:t>
      </w:r>
      <w:r>
        <w:br w:type="textWrapping"/>
      </w:r>
      <w:r>
        <w:t>1. Push code to GitHub</w:t>
      </w:r>
      <w:r>
        <w:br w:type="textWrapping"/>
      </w:r>
      <w:r>
        <w:t>2. Connect repo to Render/Railway</w:t>
      </w:r>
      <w:r>
        <w:br w:type="textWrapping"/>
      </w:r>
      <w:r>
        <w:t>3. Set environment variables</w:t>
      </w:r>
      <w:r>
        <w:br w:type="textWrapping"/>
      </w:r>
      <w:r>
        <w:t>4. Deploy and monitor logs</w:t>
      </w:r>
    </w:p>
    <w:p w14:paraId="44CE519B">
      <w:pPr>
        <w:pStyle w:val="2"/>
      </w:pPr>
      <w:r>
        <w:t>8. Future Enhancements</w:t>
      </w:r>
    </w:p>
    <w:p w14:paraId="6E950145">
      <w:r>
        <w:t>- Mobile App (React Native)</w:t>
      </w:r>
      <w:r>
        <w:br w:type="textWrapping"/>
      </w:r>
      <w:r>
        <w:t>- Admin role for group management</w:t>
      </w:r>
      <w:r>
        <w:br w:type="textWrapping"/>
      </w:r>
      <w:r>
        <w:t>- Notifications via Email or SMS</w:t>
      </w:r>
      <w:r>
        <w:br w:type="textWrapping"/>
      </w:r>
      <w:r>
        <w:t>- Loan repayment tracking</w:t>
      </w:r>
      <w:r>
        <w:br w:type="textWrapping"/>
      </w:r>
      <w:r>
        <w:t>- Analytics dashboard</w:t>
      </w:r>
    </w:p>
    <w:p w14:paraId="1C05D5DD"/>
    <w:p w14:paraId="6B801CDD">
      <w:pPr>
        <w:pStyle w:val="35"/>
        <w:keepNext w:val="0"/>
        <w:keepLines w:val="0"/>
        <w:widowControl/>
        <w:suppressLineNumbers w:val="0"/>
        <w:rPr>
          <w:highlight w:val="green"/>
        </w:rPr>
      </w:pPr>
      <w:r>
        <w:rPr>
          <w:highlight w:val="green"/>
        </w:rPr>
        <w:t xml:space="preserve">Absolutely! Here’s the continuation of the book, covering </w:t>
      </w:r>
      <w:r>
        <w:rPr>
          <w:rStyle w:val="36"/>
          <w:highlight w:val="green"/>
        </w:rPr>
        <w:t>Chapters 6–10</w:t>
      </w:r>
      <w:r>
        <w:rPr>
          <w:highlight w:val="green"/>
        </w:rPr>
        <w:t xml:space="preserve"> in a continuous format.</w:t>
      </w:r>
    </w:p>
    <w:p w14:paraId="672C513F">
      <w:pPr>
        <w:pStyle w:val="35"/>
        <w:keepNext w:val="0"/>
        <w:keepLines w:val="0"/>
        <w:widowControl/>
        <w:suppressLineNumbers w:val="0"/>
        <w:rPr>
          <w:highlight w:val="green"/>
        </w:rPr>
      </w:pPr>
      <w:r>
        <w:rPr>
          <w:highlight w:val="green"/>
        </w:rPr>
        <w:t xml:space="preserve">Great! Below is the fully compiled </w:t>
      </w:r>
      <w:r>
        <w:rPr>
          <w:rStyle w:val="36"/>
          <w:highlight w:val="green"/>
        </w:rPr>
        <w:t>Community Savings App – Technical Specification Document</w:t>
      </w:r>
      <w:r>
        <w:rPr>
          <w:highlight w:val="green"/>
        </w:rPr>
        <w:t xml:space="preserve"> formatted as a continuous book. You can copy and paste this into </w:t>
      </w:r>
      <w:r>
        <w:rPr>
          <w:rStyle w:val="36"/>
          <w:highlight w:val="green"/>
        </w:rPr>
        <w:t>Microsoft Word</w:t>
      </w:r>
      <w:r>
        <w:rPr>
          <w:highlight w:val="green"/>
        </w:rPr>
        <w:t xml:space="preserve">, apply any necessary formatting, and save it as a </w:t>
      </w:r>
      <w:r>
        <w:rPr>
          <w:rStyle w:val="20"/>
          <w:highlight w:val="green"/>
        </w:rPr>
        <w:t>.docx</w:t>
      </w:r>
      <w:r>
        <w:rPr>
          <w:highlight w:val="green"/>
        </w:rPr>
        <w:t xml:space="preserve"> file.</w:t>
      </w:r>
    </w:p>
    <w:p w14:paraId="0D05A5A6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E517E9">
      <w:pPr>
        <w:pStyle w:val="2"/>
        <w:keepNext w:val="0"/>
        <w:keepLines w:val="0"/>
        <w:widowControl/>
        <w:suppressLineNumbers w:val="0"/>
      </w:pPr>
      <w:r>
        <w:rPr>
          <w:rStyle w:val="36"/>
          <w:b/>
          <w:bCs/>
        </w:rPr>
        <w:t>Community Savings App – Technical Specification Document</w:t>
      </w:r>
    </w:p>
    <w:p w14:paraId="0D2A2789">
      <w:pPr>
        <w:pStyle w:val="4"/>
        <w:keepNext w:val="0"/>
        <w:keepLines w:val="0"/>
        <w:widowControl/>
        <w:suppressLineNumbers w:val="0"/>
      </w:pPr>
      <w:r>
        <w:rPr>
          <w:rStyle w:val="17"/>
        </w:rPr>
        <w:t>By Igune Justine Robert</w:t>
      </w:r>
    </w:p>
    <w:p w14:paraId="7E1198A7">
      <w:pPr>
        <w:pStyle w:val="35"/>
        <w:keepNext w:val="0"/>
        <w:keepLines w:val="0"/>
        <w:widowControl/>
        <w:suppressLineNumbers w:val="0"/>
      </w:pPr>
      <w:r>
        <w:t>Software Engineer, TITech Africa</w:t>
      </w:r>
      <w:r>
        <w:br w:type="textWrapping"/>
      </w:r>
      <w:r>
        <w:t>Email: titechaafrica@gmail.com</w:t>
      </w:r>
      <w:r>
        <w:br w:type="textWrapping"/>
      </w:r>
      <w:r>
        <w:t>Tel.: +256782397907, +256772123546</w:t>
      </w:r>
    </w:p>
    <w:p w14:paraId="0A3C4E28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FB66ED">
      <w:pPr>
        <w:pStyle w:val="3"/>
        <w:keepNext w:val="0"/>
        <w:keepLines w:val="0"/>
        <w:widowControl/>
        <w:suppressLineNumbers w:val="0"/>
      </w:pPr>
      <w:r>
        <w:rPr>
          <w:rStyle w:val="36"/>
          <w:b/>
          <w:bCs/>
        </w:rPr>
        <w:t>Table of Contents</w:t>
      </w:r>
    </w:p>
    <w:p w14:paraId="724D1CB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Introduction</w:t>
      </w:r>
    </w:p>
    <w:p w14:paraId="6BB32F7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Technical Overview</w:t>
      </w:r>
    </w:p>
    <w:p w14:paraId="7FF5F9D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Technology Stack</w:t>
      </w:r>
    </w:p>
    <w:p w14:paraId="654FE0B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System Architecture</w:t>
      </w:r>
    </w:p>
    <w:p w14:paraId="4EA5EB5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Backend Development</w:t>
      </w:r>
    </w:p>
    <w:p w14:paraId="6F50CA0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Frontend Development</w:t>
      </w:r>
    </w:p>
    <w:p w14:paraId="02E5C7C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API Testing (Postman)</w:t>
      </w:r>
    </w:p>
    <w:p w14:paraId="3912F94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Deployment Strategies</w:t>
      </w:r>
    </w:p>
    <w:p w14:paraId="5E44E64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Future Enhancements</w:t>
      </w:r>
    </w:p>
    <w:p w14:paraId="4DD31E3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Conclusion</w:t>
      </w:r>
    </w:p>
    <w:p w14:paraId="0265614B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044475">
      <w:pPr>
        <w:pStyle w:val="3"/>
        <w:keepNext w:val="0"/>
        <w:keepLines w:val="0"/>
        <w:widowControl/>
        <w:suppressLineNumbers w:val="0"/>
      </w:pPr>
      <w:r>
        <w:rPr>
          <w:rStyle w:val="36"/>
          <w:b/>
          <w:bCs/>
        </w:rPr>
        <w:t>Chapter 1: Introduction</w:t>
      </w:r>
    </w:p>
    <w:p w14:paraId="292D1817">
      <w:pPr>
        <w:pStyle w:val="4"/>
        <w:keepNext w:val="0"/>
        <w:keepLines w:val="0"/>
        <w:widowControl/>
        <w:suppressLineNumbers w:val="0"/>
      </w:pPr>
      <w:r>
        <w:rPr>
          <w:rStyle w:val="36"/>
          <w:b/>
          <w:bCs/>
        </w:rPr>
        <w:t>Purpose of the Book</w:t>
      </w:r>
    </w:p>
    <w:p w14:paraId="13614960">
      <w:pPr>
        <w:pStyle w:val="35"/>
        <w:keepNext w:val="0"/>
        <w:keepLines w:val="0"/>
        <w:widowControl/>
        <w:suppressLineNumbers w:val="0"/>
      </w:pPr>
      <w:r>
        <w:t xml:space="preserve">The financial landscape is evolving rapidly, and communities require efficient ways to manage savings collectively. This document serves as a technical blueprint for developers and stakeholders aiming to build a robust </w:t>
      </w:r>
      <w:r>
        <w:rPr>
          <w:rStyle w:val="36"/>
        </w:rPr>
        <w:t>Community Savings App</w:t>
      </w:r>
      <w:r>
        <w:t xml:space="preserve"> that enables users to register, create groups, track contributions, and request loans seamlessly.</w:t>
      </w:r>
    </w:p>
    <w:p w14:paraId="3BFFBDE3">
      <w:pPr>
        <w:pStyle w:val="4"/>
        <w:keepNext w:val="0"/>
        <w:keepLines w:val="0"/>
        <w:widowControl/>
        <w:suppressLineNumbers w:val="0"/>
      </w:pPr>
      <w:r>
        <w:rPr>
          <w:rStyle w:val="36"/>
          <w:b/>
          <w:bCs/>
        </w:rPr>
        <w:t>What is the Community Savings App?</w:t>
      </w:r>
    </w:p>
    <w:p w14:paraId="1810EFE2">
      <w:pPr>
        <w:pStyle w:val="35"/>
        <w:keepNext w:val="0"/>
        <w:keepLines w:val="0"/>
        <w:widowControl/>
        <w:suppressLineNumbers w:val="0"/>
      </w:pPr>
      <w:r>
        <w:t xml:space="preserve">At its core, the </w:t>
      </w:r>
      <w:r>
        <w:rPr>
          <w:rStyle w:val="36"/>
        </w:rPr>
        <w:t>Community Savings App</w:t>
      </w:r>
      <w:r>
        <w:t xml:space="preserve"> is a digital solution designed to simplify and enhance group savings. Through intuitive features, it facilitates secure financial cooperation among individuals, making collective saving more transparent and accessible.</w:t>
      </w:r>
    </w:p>
    <w:p w14:paraId="33211772">
      <w:pPr>
        <w:pStyle w:val="4"/>
        <w:keepNext w:val="0"/>
        <w:keepLines w:val="0"/>
        <w:widowControl/>
        <w:suppressLineNumbers w:val="0"/>
      </w:pPr>
      <w:r>
        <w:rPr>
          <w:rStyle w:val="36"/>
          <w:b/>
          <w:bCs/>
        </w:rPr>
        <w:t>Importance of Financial Cooperation</w:t>
      </w:r>
    </w:p>
    <w:p w14:paraId="21552B7E">
      <w:pPr>
        <w:pStyle w:val="35"/>
        <w:keepNext w:val="0"/>
        <w:keepLines w:val="0"/>
        <w:widowControl/>
        <w:suppressLineNumbers w:val="0"/>
      </w:pPr>
      <w:r>
        <w:t>Community-based savings have long been a pillar of financial stability in many regions. By digitizing these efforts, we eliminate barriers such as manual tracking and lack of accessibility. With a structured app, members can contribute, borrow, and monitor finances efficiently.</w:t>
      </w:r>
    </w:p>
    <w:p w14:paraId="7309CFE6">
      <w:pPr>
        <w:pStyle w:val="4"/>
        <w:keepNext w:val="0"/>
        <w:keepLines w:val="0"/>
        <w:widowControl/>
        <w:suppressLineNumbers w:val="0"/>
      </w:pPr>
      <w:r>
        <w:rPr>
          <w:rStyle w:val="36"/>
          <w:b/>
          <w:bCs/>
        </w:rPr>
        <w:t>Target Audience</w:t>
      </w:r>
    </w:p>
    <w:p w14:paraId="6AB397EB">
      <w:pPr>
        <w:pStyle w:val="35"/>
        <w:keepNext w:val="0"/>
        <w:keepLines w:val="0"/>
        <w:widowControl/>
        <w:suppressLineNumbers w:val="0"/>
      </w:pPr>
      <w:r>
        <w:t>This book is essential for:</w:t>
      </w:r>
    </w:p>
    <w:p w14:paraId="4A4484B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36"/>
        </w:rPr>
        <w:t>Software Developers</w:t>
      </w:r>
      <w:r>
        <w:t>—looking for a structured guide on building fintech applications.</w:t>
      </w:r>
    </w:p>
    <w:p w14:paraId="65C9F89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36"/>
        </w:rPr>
        <w:t>Financial Institutions</w:t>
      </w:r>
      <w:r>
        <w:t>—seeking community-driven solutions for financial inclusion.</w:t>
      </w:r>
    </w:p>
    <w:p w14:paraId="7215FE5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36"/>
        </w:rPr>
        <w:t>Community Leaders</w:t>
      </w:r>
      <w:r>
        <w:t>—who want to digitize traditional savings models.</w:t>
      </w:r>
    </w:p>
    <w:p w14:paraId="3B11172F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98E126">
      <w:pPr>
        <w:pStyle w:val="3"/>
        <w:keepNext w:val="0"/>
        <w:keepLines w:val="0"/>
        <w:widowControl/>
        <w:suppressLineNumbers w:val="0"/>
      </w:pPr>
      <w:r>
        <w:rPr>
          <w:rStyle w:val="36"/>
          <w:b/>
          <w:bCs/>
        </w:rPr>
        <w:t>Chapter 2: Technical Overview</w:t>
      </w:r>
    </w:p>
    <w:p w14:paraId="38DDEE08">
      <w:pPr>
        <w:pStyle w:val="4"/>
        <w:keepNext w:val="0"/>
        <w:keepLines w:val="0"/>
        <w:widowControl/>
        <w:suppressLineNumbers w:val="0"/>
      </w:pPr>
      <w:r>
        <w:rPr>
          <w:rStyle w:val="36"/>
          <w:b/>
          <w:bCs/>
        </w:rPr>
        <w:t>User Features &amp; Functionalities</w:t>
      </w:r>
    </w:p>
    <w:p w14:paraId="17B6C08C">
      <w:pPr>
        <w:pStyle w:val="35"/>
        <w:keepNext w:val="0"/>
        <w:keepLines w:val="0"/>
        <w:widowControl/>
        <w:suppressLineNumbers w:val="0"/>
      </w:pPr>
      <w:r>
        <w:t xml:space="preserve">The </w:t>
      </w:r>
      <w:r>
        <w:rPr>
          <w:rStyle w:val="36"/>
        </w:rPr>
        <w:t>Community Savings App</w:t>
      </w:r>
      <w:r>
        <w:t xml:space="preserve"> is built to facilitate seamless savings management among members in a group-based financial setting. It provides the following key functionalities:</w:t>
      </w:r>
    </w:p>
    <w:p w14:paraId="03B843E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36"/>
        </w:rPr>
        <w:t>User Registration &amp; Login:</w:t>
      </w:r>
      <w:r>
        <w:t xml:space="preserve"> Secure authentication using JWT-based token authorization.</w:t>
      </w:r>
    </w:p>
    <w:p w14:paraId="3848668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36"/>
        </w:rPr>
        <w:t>Creating &amp; Joining Groups:</w:t>
      </w:r>
      <w:r>
        <w:t xml:space="preserve"> Users can initiate new savings groups or request to join existing ones.</w:t>
      </w:r>
    </w:p>
    <w:p w14:paraId="066F2FF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36"/>
        </w:rPr>
        <w:t>Tracking Contributions:</w:t>
      </w:r>
      <w:r>
        <w:t xml:space="preserve"> Transparent tracking of deposits made by users within groups.</w:t>
      </w:r>
    </w:p>
    <w:p w14:paraId="375D68D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36"/>
        </w:rPr>
        <w:t>Requesting Loans:</w:t>
      </w:r>
      <w:r>
        <w:t xml:space="preserve"> Members can request financial assistance through structured loan requests with status tracking.</w:t>
      </w:r>
    </w:p>
    <w:p w14:paraId="41D6222B">
      <w:pPr>
        <w:pStyle w:val="4"/>
        <w:keepNext w:val="0"/>
        <w:keepLines w:val="0"/>
        <w:widowControl/>
        <w:suppressLineNumbers w:val="0"/>
      </w:pPr>
      <w:r>
        <w:rPr>
          <w:rStyle w:val="36"/>
          <w:b/>
          <w:bCs/>
        </w:rPr>
        <w:t>How It Enhances Community Savings</w:t>
      </w:r>
    </w:p>
    <w:p w14:paraId="53617722">
      <w:pPr>
        <w:pStyle w:val="35"/>
        <w:keepNext w:val="0"/>
        <w:keepLines w:val="0"/>
        <w:widowControl/>
        <w:suppressLineNumbers w:val="0"/>
      </w:pPr>
      <w:r>
        <w:t xml:space="preserve">Traditional group savings rely heavily on manual bookkeeping, making tracking difficult. The </w:t>
      </w:r>
      <w:r>
        <w:rPr>
          <w:rStyle w:val="36"/>
        </w:rPr>
        <w:t>Community Savings App</w:t>
      </w:r>
      <w:r>
        <w:t xml:space="preserve"> transforms this experience by:</w:t>
      </w:r>
    </w:p>
    <w:p w14:paraId="2870989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36"/>
        </w:rPr>
        <w:t>Providing Transparency:</w:t>
      </w:r>
      <w:r>
        <w:t xml:space="preserve"> Every transaction is logged and visible to authorized members.</w:t>
      </w:r>
    </w:p>
    <w:p w14:paraId="5CB20C7F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36"/>
        </w:rPr>
        <w:t>Simplifying Access:</w:t>
      </w:r>
      <w:r>
        <w:t xml:space="preserve"> Members can review financial activity on-demand through a digital interface.</w:t>
      </w:r>
    </w:p>
    <w:p w14:paraId="5E39C96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36"/>
        </w:rPr>
        <w:t>Improving Loan Efficiency:</w:t>
      </w:r>
      <w:r>
        <w:t xml:space="preserve"> Requests are streamlined, minimizing delays in loan approval.</w:t>
      </w:r>
    </w:p>
    <w:p w14:paraId="28BF6DB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36"/>
        </w:rPr>
        <w:t>Enhancing Security:</w:t>
      </w:r>
      <w:r>
        <w:t xml:space="preserve"> Digital authentication ensures that only verified members interact with financial data.</w:t>
      </w:r>
    </w:p>
    <w:p w14:paraId="6A059DA2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AF41D0">
      <w:pPr>
        <w:pStyle w:val="3"/>
        <w:keepNext w:val="0"/>
        <w:keepLines w:val="0"/>
        <w:widowControl/>
        <w:suppressLineNumbers w:val="0"/>
      </w:pPr>
      <w:r>
        <w:rPr>
          <w:rStyle w:val="36"/>
          <w:b/>
          <w:bCs/>
        </w:rPr>
        <w:t>Chapter 3: Technology Stack</w:t>
      </w:r>
    </w:p>
    <w:p w14:paraId="045748B6">
      <w:pPr>
        <w:pStyle w:val="4"/>
        <w:keepNext w:val="0"/>
        <w:keepLines w:val="0"/>
        <w:widowControl/>
        <w:suppressLineNumbers w:val="0"/>
      </w:pPr>
      <w:r>
        <w:rPr>
          <w:rStyle w:val="36"/>
          <w:b/>
          <w:bCs/>
        </w:rPr>
        <w:t>Overview of the Tech Stack</w:t>
      </w:r>
    </w:p>
    <w:p w14:paraId="054E31CC">
      <w:pPr>
        <w:pStyle w:val="35"/>
        <w:keepNext w:val="0"/>
        <w:keepLines w:val="0"/>
        <w:widowControl/>
        <w:suppressLineNumbers w:val="0"/>
      </w:pPr>
      <w:r>
        <w:t xml:space="preserve">To ensure scalability, security, and efficiency, the </w:t>
      </w:r>
      <w:r>
        <w:rPr>
          <w:rStyle w:val="36"/>
        </w:rPr>
        <w:t>Community Savings App</w:t>
      </w:r>
      <w:r>
        <w:t xml:space="preserve"> adopts a modern technology stack that consists of: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70"/>
        <w:gridCol w:w="2954"/>
        <w:gridCol w:w="3906"/>
      </w:tblGrid>
      <w:tr w14:paraId="61045A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1825" w:type="dxa"/>
            <w:shd w:val="clear"/>
            <w:vAlign w:val="center"/>
          </w:tcPr>
          <w:p w14:paraId="610CF37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Style w:val="3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Layer</w:t>
            </w:r>
          </w:p>
        </w:tc>
        <w:tc>
          <w:tcPr>
            <w:tcW w:w="2924" w:type="dxa"/>
            <w:shd w:val="clear"/>
            <w:vAlign w:val="center"/>
          </w:tcPr>
          <w:p w14:paraId="4F34AF3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Style w:val="3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Technology</w:t>
            </w:r>
          </w:p>
        </w:tc>
        <w:tc>
          <w:tcPr>
            <w:tcW w:w="3861" w:type="dxa"/>
            <w:shd w:val="clear"/>
            <w:vAlign w:val="center"/>
          </w:tcPr>
          <w:p w14:paraId="7873975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Style w:val="3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Purpose</w:t>
            </w:r>
          </w:p>
        </w:tc>
      </w:tr>
      <w:tr w14:paraId="048594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825" w:type="dxa"/>
            <w:shd w:val="clear"/>
            <w:vAlign w:val="center"/>
          </w:tcPr>
          <w:p w14:paraId="3E61F8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3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Frontend</w:t>
            </w:r>
          </w:p>
        </w:tc>
        <w:tc>
          <w:tcPr>
            <w:tcW w:w="2924" w:type="dxa"/>
            <w:shd w:val="clear"/>
            <w:vAlign w:val="center"/>
          </w:tcPr>
          <w:p w14:paraId="4BF144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React.js</w:t>
            </w:r>
          </w:p>
        </w:tc>
        <w:tc>
          <w:tcPr>
            <w:tcW w:w="3861" w:type="dxa"/>
            <w:shd w:val="clear"/>
            <w:vAlign w:val="center"/>
          </w:tcPr>
          <w:p w14:paraId="65EA64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Dynamic, component-based UI</w:t>
            </w:r>
          </w:p>
        </w:tc>
      </w:tr>
      <w:tr w14:paraId="4210C8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825" w:type="dxa"/>
            <w:shd w:val="clear"/>
            <w:vAlign w:val="center"/>
          </w:tcPr>
          <w:p w14:paraId="3A1FDD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3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Backend</w:t>
            </w:r>
          </w:p>
        </w:tc>
        <w:tc>
          <w:tcPr>
            <w:tcW w:w="2924" w:type="dxa"/>
            <w:shd w:val="clear"/>
            <w:vAlign w:val="center"/>
          </w:tcPr>
          <w:p w14:paraId="2DCCB6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Node.js, Express.js</w:t>
            </w:r>
          </w:p>
        </w:tc>
        <w:tc>
          <w:tcPr>
            <w:tcW w:w="3861" w:type="dxa"/>
            <w:shd w:val="clear"/>
            <w:vAlign w:val="center"/>
          </w:tcPr>
          <w:p w14:paraId="73087E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Server-side logic and API handling</w:t>
            </w:r>
          </w:p>
        </w:tc>
      </w:tr>
      <w:tr w14:paraId="475DB8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825" w:type="dxa"/>
            <w:shd w:val="clear"/>
            <w:vAlign w:val="center"/>
          </w:tcPr>
          <w:p w14:paraId="12F053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3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Database</w:t>
            </w:r>
          </w:p>
        </w:tc>
        <w:tc>
          <w:tcPr>
            <w:tcW w:w="2924" w:type="dxa"/>
            <w:shd w:val="clear"/>
            <w:vAlign w:val="center"/>
          </w:tcPr>
          <w:p w14:paraId="6B9604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MongoDB</w:t>
            </w:r>
          </w:p>
        </w:tc>
        <w:tc>
          <w:tcPr>
            <w:tcW w:w="3861" w:type="dxa"/>
            <w:shd w:val="clear"/>
            <w:vAlign w:val="center"/>
          </w:tcPr>
          <w:p w14:paraId="3CB26A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NoSQL database for flexible storage</w:t>
            </w:r>
          </w:p>
        </w:tc>
      </w:tr>
      <w:tr w14:paraId="66FD66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825" w:type="dxa"/>
            <w:shd w:val="clear"/>
            <w:vAlign w:val="center"/>
          </w:tcPr>
          <w:p w14:paraId="234927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3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Authentication</w:t>
            </w:r>
          </w:p>
        </w:tc>
        <w:tc>
          <w:tcPr>
            <w:tcW w:w="2924" w:type="dxa"/>
            <w:shd w:val="clear"/>
            <w:vAlign w:val="center"/>
          </w:tcPr>
          <w:p w14:paraId="128CBE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JWT (JSON Web Tokens)</w:t>
            </w:r>
          </w:p>
        </w:tc>
        <w:tc>
          <w:tcPr>
            <w:tcW w:w="3861" w:type="dxa"/>
            <w:shd w:val="clear"/>
            <w:vAlign w:val="center"/>
          </w:tcPr>
          <w:p w14:paraId="17D2EF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Secure user authentication</w:t>
            </w:r>
          </w:p>
        </w:tc>
      </w:tr>
      <w:tr w14:paraId="79EE1F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825" w:type="dxa"/>
            <w:shd w:val="clear"/>
            <w:vAlign w:val="center"/>
          </w:tcPr>
          <w:p w14:paraId="60847B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3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API Testing</w:t>
            </w:r>
          </w:p>
        </w:tc>
        <w:tc>
          <w:tcPr>
            <w:tcW w:w="2924" w:type="dxa"/>
            <w:shd w:val="clear"/>
            <w:vAlign w:val="center"/>
          </w:tcPr>
          <w:p w14:paraId="197D30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Postman</w:t>
            </w:r>
          </w:p>
        </w:tc>
        <w:tc>
          <w:tcPr>
            <w:tcW w:w="3861" w:type="dxa"/>
            <w:shd w:val="clear"/>
            <w:vAlign w:val="center"/>
          </w:tcPr>
          <w:p w14:paraId="20075D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Ensures API functionality</w:t>
            </w:r>
          </w:p>
        </w:tc>
      </w:tr>
      <w:tr w14:paraId="4A19B2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825" w:type="dxa"/>
            <w:shd w:val="clear"/>
            <w:vAlign w:val="center"/>
          </w:tcPr>
          <w:p w14:paraId="248EE7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3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Deployment</w:t>
            </w:r>
          </w:p>
        </w:tc>
        <w:tc>
          <w:tcPr>
            <w:tcW w:w="2924" w:type="dxa"/>
            <w:shd w:val="clear"/>
            <w:vAlign w:val="center"/>
          </w:tcPr>
          <w:p w14:paraId="34E16E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Render, Railway, Heroku</w:t>
            </w:r>
          </w:p>
        </w:tc>
        <w:tc>
          <w:tcPr>
            <w:tcW w:w="3861" w:type="dxa"/>
            <w:shd w:val="clear"/>
            <w:vAlign w:val="center"/>
          </w:tcPr>
          <w:p w14:paraId="2CC20C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Cloud hosting for scalability</w:t>
            </w:r>
          </w:p>
        </w:tc>
      </w:tr>
    </w:tbl>
    <w:p w14:paraId="0B735686">
      <w:pPr>
        <w:pStyle w:val="4"/>
        <w:keepNext w:val="0"/>
        <w:keepLines w:val="0"/>
        <w:widowControl/>
        <w:suppressLineNumbers w:val="0"/>
      </w:pPr>
      <w:r>
        <w:rPr>
          <w:rStyle w:val="36"/>
          <w:b/>
          <w:bCs/>
        </w:rPr>
        <w:t>Why These Technologies Were Chosen</w:t>
      </w:r>
    </w:p>
    <w:p w14:paraId="503CA72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36"/>
        </w:rPr>
        <w:t>React.js</w:t>
      </w:r>
      <w:r>
        <w:t xml:space="preserve"> enables fast, interactive UI updates.</w:t>
      </w:r>
    </w:p>
    <w:p w14:paraId="1655E5C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36"/>
        </w:rPr>
        <w:t>Node.js &amp; Express.js</w:t>
      </w:r>
      <w:r>
        <w:t xml:space="preserve"> provide an efficient backend with API-based communication.</w:t>
      </w:r>
    </w:p>
    <w:p w14:paraId="232B02C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36"/>
        </w:rPr>
        <w:t>MongoDB</w:t>
      </w:r>
      <w:r>
        <w:t xml:space="preserve"> offers flexible data storage for growing groups and transactions.</w:t>
      </w:r>
    </w:p>
    <w:p w14:paraId="2FCDD75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36"/>
        </w:rPr>
        <w:t>JWT Authentication</w:t>
      </w:r>
      <w:r>
        <w:t xml:space="preserve"> secures user data and prevents unauthorized access.</w:t>
      </w:r>
    </w:p>
    <w:p w14:paraId="2FD62FA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36"/>
        </w:rPr>
        <w:t>Postman</w:t>
      </w:r>
      <w:r>
        <w:t xml:space="preserve"> ensures APIs work reliably before frontend integration.</w:t>
      </w:r>
    </w:p>
    <w:p w14:paraId="55E4CD4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36"/>
        </w:rPr>
        <w:t>Cloud Deployment</w:t>
      </w:r>
      <w:r>
        <w:t xml:space="preserve"> on Render/Railway/Heroku enables scalable hosting.</w:t>
      </w:r>
    </w:p>
    <w:p w14:paraId="56976F4A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6F9078">
      <w:pPr>
        <w:pStyle w:val="3"/>
        <w:keepNext w:val="0"/>
        <w:keepLines w:val="0"/>
        <w:widowControl/>
        <w:suppressLineNumbers w:val="0"/>
      </w:pPr>
      <w:r>
        <w:rPr>
          <w:rStyle w:val="36"/>
          <w:b/>
          <w:bCs/>
        </w:rPr>
        <w:t>Chapter 4: System Architecture</w:t>
      </w:r>
    </w:p>
    <w:p w14:paraId="7C0C4EA7">
      <w:pPr>
        <w:pStyle w:val="4"/>
        <w:keepNext w:val="0"/>
        <w:keepLines w:val="0"/>
        <w:widowControl/>
        <w:suppressLineNumbers w:val="0"/>
      </w:pPr>
      <w:r>
        <w:rPr>
          <w:rStyle w:val="36"/>
          <w:b/>
          <w:bCs/>
        </w:rPr>
        <w:t>System Flow &amp; Interactions</w:t>
      </w:r>
    </w:p>
    <w:p w14:paraId="6C215588">
      <w:pPr>
        <w:pStyle w:val="35"/>
        <w:keepNext w:val="0"/>
        <w:keepLines w:val="0"/>
        <w:widowControl/>
        <w:suppressLineNumbers w:val="0"/>
      </w:pPr>
      <w:r>
        <w:t xml:space="preserve">The </w:t>
      </w:r>
      <w:r>
        <w:rPr>
          <w:rStyle w:val="36"/>
        </w:rPr>
        <w:t>Community Savings App</w:t>
      </w:r>
      <w:r>
        <w:t xml:space="preserve"> follows a structured architecture where each component interacts seamlessly:</w:t>
      </w:r>
    </w:p>
    <w:p w14:paraId="5F4F5DE6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36"/>
        </w:rPr>
        <w:t>User Actions:</w:t>
      </w:r>
      <w:r>
        <w:t xml:space="preserve"> The frontend sends requests when users register, create groups, contribute, or request loans.</w:t>
      </w:r>
    </w:p>
    <w:p w14:paraId="2B2136B6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36"/>
        </w:rPr>
        <w:t>Backend Processing:</w:t>
      </w:r>
      <w:r>
        <w:t xml:space="preserve"> The Express.js server processes incoming requests, handles authentication, and interacts with MongoDB.</w:t>
      </w:r>
    </w:p>
    <w:p w14:paraId="289B73DD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36"/>
        </w:rPr>
        <w:t>Database Storage:</w:t>
      </w:r>
      <w:r>
        <w:t xml:space="preserve"> Contributions, loans, and user details are stored securely.</w:t>
      </w:r>
    </w:p>
    <w:p w14:paraId="0D6533D1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36"/>
        </w:rPr>
        <w:t>API Responses:</w:t>
      </w:r>
      <w:r>
        <w:t xml:space="preserve"> Data is sent back to the frontend for live updates.</w:t>
      </w:r>
    </w:p>
    <w:p w14:paraId="67E0F208">
      <w:pPr>
        <w:pStyle w:val="4"/>
        <w:keepNext w:val="0"/>
        <w:keepLines w:val="0"/>
        <w:widowControl/>
        <w:suppressLineNumbers w:val="0"/>
      </w:pPr>
      <w:r>
        <w:rPr>
          <w:rStyle w:val="36"/>
          <w:b/>
          <w:bCs/>
        </w:rPr>
        <w:t>Security Considerations</w:t>
      </w:r>
    </w:p>
    <w:p w14:paraId="399B33F4">
      <w:pPr>
        <w:pStyle w:val="35"/>
        <w:keepNext w:val="0"/>
        <w:keepLines w:val="0"/>
        <w:widowControl/>
        <w:suppressLineNumbers w:val="0"/>
      </w:pPr>
      <w:r>
        <w:t>Security is managed through:</w:t>
      </w:r>
    </w:p>
    <w:p w14:paraId="23F50665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36"/>
        </w:rPr>
        <w:t>JWT Authentication:</w:t>
      </w:r>
      <w:r>
        <w:t xml:space="preserve"> Ensures only authorized users can access protected routes.</w:t>
      </w:r>
    </w:p>
    <w:p w14:paraId="1DB4B1FA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36"/>
        </w:rPr>
        <w:t>Hashing Passwords:</w:t>
      </w:r>
      <w:r>
        <w:t xml:space="preserve"> Passwords are encrypted before storing in the database.</w:t>
      </w:r>
    </w:p>
    <w:p w14:paraId="43929677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36"/>
        </w:rPr>
        <w:t>Role-Based Access Control:</w:t>
      </w:r>
      <w:r>
        <w:t xml:space="preserve"> Certain actions (e.g., group creation) are restricted to authorized members.</w:t>
      </w:r>
    </w:p>
    <w:p w14:paraId="67AB35D2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78437D">
      <w:pPr>
        <w:pStyle w:val="3"/>
        <w:keepNext w:val="0"/>
        <w:keepLines w:val="0"/>
        <w:widowControl/>
        <w:suppressLineNumbers w:val="0"/>
      </w:pPr>
      <w:r>
        <w:rPr>
          <w:rStyle w:val="36"/>
          <w:b/>
          <w:bCs/>
        </w:rPr>
        <w:t>Chapter 5: Backend Development</w:t>
      </w:r>
    </w:p>
    <w:p w14:paraId="4CB832AC">
      <w:pPr>
        <w:pStyle w:val="4"/>
        <w:keepNext w:val="0"/>
        <w:keepLines w:val="0"/>
        <w:widowControl/>
        <w:suppressLineNumbers w:val="0"/>
      </w:pPr>
      <w:r>
        <w:rPr>
          <w:rStyle w:val="36"/>
          <w:b/>
          <w:bCs/>
        </w:rPr>
        <w:t>Mongoose Models</w:t>
      </w:r>
    </w:p>
    <w:p w14:paraId="44B01BC6">
      <w:pPr>
        <w:pStyle w:val="35"/>
        <w:keepNext w:val="0"/>
        <w:keepLines w:val="0"/>
        <w:widowControl/>
        <w:suppressLineNumbers w:val="0"/>
      </w:pPr>
      <w:r>
        <w:t>Backend data is stored using MongoDB models:</w:t>
      </w:r>
    </w:p>
    <w:p w14:paraId="5CF32316">
      <w:pPr>
        <w:pStyle w:val="5"/>
        <w:keepNext w:val="0"/>
        <w:keepLines w:val="0"/>
        <w:widowControl/>
        <w:suppressLineNumbers w:val="0"/>
      </w:pPr>
      <w:r>
        <w:rPr>
          <w:rStyle w:val="36"/>
          <w:b/>
          <w:bCs/>
        </w:rPr>
        <w:t>User Model</w:t>
      </w:r>
    </w:p>
    <w:p w14:paraId="0773A355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const UserSchema = new mongoose.Schema({</w:t>
      </w:r>
    </w:p>
    <w:p w14:paraId="53493322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name: String,</w:t>
      </w:r>
    </w:p>
    <w:p w14:paraId="02E018C5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email: String,</w:t>
      </w:r>
    </w:p>
    <w:p w14:paraId="7787109D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password: String,</w:t>
      </w:r>
    </w:p>
    <w:p w14:paraId="72526B9E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groups: [{ type: mongoose.Schema.Types.ObjectId, ref: 'Group' }]</w:t>
      </w:r>
    </w:p>
    <w:p w14:paraId="5636C816">
      <w:pPr>
        <w:pStyle w:val="21"/>
        <w:keepNext w:val="0"/>
        <w:keepLines w:val="0"/>
        <w:widowControl/>
        <w:suppressLineNumbers w:val="0"/>
      </w:pPr>
      <w:r>
        <w:rPr>
          <w:rStyle w:val="20"/>
        </w:rPr>
        <w:t>});</w:t>
      </w:r>
    </w:p>
    <w:p w14:paraId="70C95526">
      <w:pPr>
        <w:pStyle w:val="5"/>
        <w:keepNext w:val="0"/>
        <w:keepLines w:val="0"/>
        <w:widowControl/>
        <w:suppressLineNumbers w:val="0"/>
      </w:pPr>
      <w:r>
        <w:rPr>
          <w:rStyle w:val="36"/>
          <w:b/>
          <w:bCs/>
        </w:rPr>
        <w:t>Group Model</w:t>
      </w:r>
    </w:p>
    <w:p w14:paraId="1E7CBD4A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const GroupSchema = new mongoose.Schema({</w:t>
      </w:r>
    </w:p>
    <w:p w14:paraId="18571EBC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name: String,</w:t>
      </w:r>
    </w:p>
    <w:p w14:paraId="49828706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description: String,</w:t>
      </w:r>
    </w:p>
    <w:p w14:paraId="2656E8F4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members: [{ type: mongoose.Schema.Types.ObjectId, ref: 'User' }],</w:t>
      </w:r>
    </w:p>
    <w:p w14:paraId="548F2961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contributions: [{ user: mongoose.Schema.Types.ObjectId, amount: Number, date: Date }],</w:t>
      </w:r>
    </w:p>
    <w:p w14:paraId="60D408C1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loans: [{ user: mongoose.Schema.Types.ObjectId, amount: Number, date: Date, status: String }]</w:t>
      </w:r>
    </w:p>
    <w:p w14:paraId="7D876E31">
      <w:pPr>
        <w:pStyle w:val="21"/>
        <w:keepNext w:val="0"/>
        <w:keepLines w:val="0"/>
        <w:widowControl/>
        <w:suppressLineNumbers w:val="0"/>
      </w:pPr>
      <w:r>
        <w:rPr>
          <w:rStyle w:val="20"/>
        </w:rPr>
        <w:t>});</w:t>
      </w:r>
    </w:p>
    <w:p w14:paraId="1E92232F"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9EEC48">
      <w:pPr>
        <w:pStyle w:val="35"/>
        <w:keepNext w:val="0"/>
        <w:keepLines w:val="0"/>
        <w:widowControl/>
        <w:suppressLineNumbers w:val="0"/>
        <w:rPr>
          <w:highlight w:val="green"/>
        </w:rPr>
      </w:pPr>
      <w:r>
        <w:rPr>
          <w:highlight w:val="green"/>
        </w:rPr>
        <w:t>I'll continue with the remaining chapters in my next response. Let me know if you'd like any adjustments so far! 🚀</w:t>
      </w:r>
    </w:p>
    <w:p w14:paraId="16AF6A41">
      <w:pPr>
        <w:pStyle w:val="35"/>
        <w:keepNext w:val="0"/>
        <w:keepLines w:val="0"/>
        <w:widowControl/>
        <w:suppressLineNumbers w:val="0"/>
      </w:pPr>
    </w:p>
    <w:p w14:paraId="40F8C8D9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8A3630">
      <w:pPr>
        <w:pStyle w:val="3"/>
        <w:keepNext w:val="0"/>
        <w:keepLines w:val="0"/>
        <w:widowControl/>
        <w:suppressLineNumbers w:val="0"/>
      </w:pPr>
      <w:r>
        <w:rPr>
          <w:rStyle w:val="36"/>
          <w:b/>
          <w:bCs/>
        </w:rPr>
        <w:t>Chapter 6: Frontend Development</w:t>
      </w:r>
    </w:p>
    <w:p w14:paraId="7DCD3FCA">
      <w:pPr>
        <w:pStyle w:val="4"/>
        <w:keepNext w:val="0"/>
        <w:keepLines w:val="0"/>
        <w:widowControl/>
        <w:suppressLineNumbers w:val="0"/>
      </w:pPr>
      <w:r>
        <w:rPr>
          <w:rStyle w:val="36"/>
          <w:b/>
          <w:bCs/>
        </w:rPr>
        <w:t>React.js Structure</w:t>
      </w:r>
    </w:p>
    <w:p w14:paraId="01EB8AA4">
      <w:pPr>
        <w:pStyle w:val="35"/>
        <w:keepNext w:val="0"/>
        <w:keepLines w:val="0"/>
        <w:widowControl/>
        <w:suppressLineNumbers w:val="0"/>
      </w:pPr>
      <w:r>
        <w:t xml:space="preserve">The frontend of the </w:t>
      </w:r>
      <w:r>
        <w:rPr>
          <w:rStyle w:val="36"/>
        </w:rPr>
        <w:t>Community Savings App</w:t>
      </w:r>
      <w:r>
        <w:t xml:space="preserve"> is built using </w:t>
      </w:r>
      <w:r>
        <w:rPr>
          <w:rStyle w:val="36"/>
        </w:rPr>
        <w:t>React.js</w:t>
      </w:r>
      <w:r>
        <w:t>, leveraging its component-based architecture for maintainability and reusability. The core structure consists of:</w:t>
      </w:r>
    </w:p>
    <w:p w14:paraId="001D94ED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36"/>
        </w:rPr>
        <w:t>Pages</w:t>
      </w:r>
      <w:r>
        <w:t xml:space="preserve"> – Main views that users interact with.</w:t>
      </w:r>
    </w:p>
    <w:p w14:paraId="4434FF80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36"/>
        </w:rPr>
        <w:t>Components</w:t>
      </w:r>
      <w:r>
        <w:t xml:space="preserve"> – Reusable UI elements.</w:t>
      </w:r>
    </w:p>
    <w:p w14:paraId="61A7BDF0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36"/>
        </w:rPr>
        <w:t>State Management</w:t>
      </w:r>
      <w:r>
        <w:t xml:space="preserve"> – Handling authentication and data flow.</w:t>
      </w:r>
    </w:p>
    <w:p w14:paraId="3E0292B7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36"/>
        </w:rPr>
        <w:t>API Integration</w:t>
      </w:r>
      <w:r>
        <w:t xml:space="preserve"> – Communicating with the backend.</w:t>
      </w:r>
    </w:p>
    <w:p w14:paraId="24C85F09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328363">
      <w:pPr>
        <w:pStyle w:val="4"/>
        <w:keepNext w:val="0"/>
        <w:keepLines w:val="0"/>
        <w:widowControl/>
        <w:suppressLineNumbers w:val="0"/>
      </w:pPr>
      <w:r>
        <w:rPr>
          <w:rStyle w:val="36"/>
          <w:b/>
          <w:bCs/>
        </w:rPr>
        <w:t>Key Pages &amp; Their Functionality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10"/>
        <w:gridCol w:w="5475"/>
      </w:tblGrid>
      <w:tr w14:paraId="0789CB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93C368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Style w:val="3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Page</w:t>
            </w:r>
          </w:p>
        </w:tc>
        <w:tc>
          <w:tcPr>
            <w:tcW w:w="0" w:type="auto"/>
            <w:shd w:val="clear"/>
            <w:vAlign w:val="center"/>
          </w:tcPr>
          <w:p w14:paraId="77EC553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Style w:val="3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</w:tr>
      <w:tr w14:paraId="64A1DE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22664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3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LoginPage.jsx</w:t>
            </w:r>
          </w:p>
        </w:tc>
        <w:tc>
          <w:tcPr>
            <w:tcW w:w="0" w:type="auto"/>
            <w:shd w:val="clear"/>
            <w:vAlign w:val="center"/>
          </w:tcPr>
          <w:p w14:paraId="4108A3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User authentication interface</w:t>
            </w:r>
          </w:p>
        </w:tc>
      </w:tr>
      <w:tr w14:paraId="2F5518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169F7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3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RegisterPage.jsx</w:t>
            </w:r>
          </w:p>
        </w:tc>
        <w:tc>
          <w:tcPr>
            <w:tcW w:w="0" w:type="auto"/>
            <w:shd w:val="clear"/>
            <w:vAlign w:val="center"/>
          </w:tcPr>
          <w:p w14:paraId="650AB6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Signup form to create an account</w:t>
            </w:r>
          </w:p>
        </w:tc>
      </w:tr>
      <w:tr w14:paraId="6EAD81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25DA2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3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Dashboard.jsx</w:t>
            </w:r>
          </w:p>
        </w:tc>
        <w:tc>
          <w:tcPr>
            <w:tcW w:w="0" w:type="auto"/>
            <w:shd w:val="clear"/>
            <w:vAlign w:val="center"/>
          </w:tcPr>
          <w:p w14:paraId="180205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Displays groups, contributions, loan requests</w:t>
            </w:r>
          </w:p>
        </w:tc>
      </w:tr>
      <w:tr w14:paraId="7B88EC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FBC59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3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GroupPage.jsx</w:t>
            </w:r>
          </w:p>
        </w:tc>
        <w:tc>
          <w:tcPr>
            <w:tcW w:w="0" w:type="auto"/>
            <w:shd w:val="clear"/>
            <w:vAlign w:val="center"/>
          </w:tcPr>
          <w:p w14:paraId="0FDC73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View details of a specific savings group</w:t>
            </w:r>
          </w:p>
        </w:tc>
      </w:tr>
    </w:tbl>
    <w:p w14:paraId="39D4045A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D085C3">
      <w:pPr>
        <w:pStyle w:val="4"/>
        <w:keepNext w:val="0"/>
        <w:keepLines w:val="0"/>
        <w:widowControl/>
        <w:suppressLineNumbers w:val="0"/>
      </w:pPr>
      <w:r>
        <w:rPr>
          <w:rStyle w:val="36"/>
          <w:b/>
          <w:bCs/>
        </w:rPr>
        <w:t>Key UI Components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94"/>
        <w:gridCol w:w="4275"/>
      </w:tblGrid>
      <w:tr w14:paraId="3272E6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F4AEAB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Style w:val="3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Component</w:t>
            </w:r>
          </w:p>
        </w:tc>
        <w:tc>
          <w:tcPr>
            <w:tcW w:w="0" w:type="auto"/>
            <w:shd w:val="clear"/>
            <w:vAlign w:val="center"/>
          </w:tcPr>
          <w:p w14:paraId="2C00F1C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Style w:val="3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Purpose</w:t>
            </w:r>
          </w:p>
        </w:tc>
      </w:tr>
      <w:tr w14:paraId="541862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6A0EA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3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Navbar.jsx</w:t>
            </w:r>
          </w:p>
        </w:tc>
        <w:tc>
          <w:tcPr>
            <w:tcW w:w="0" w:type="auto"/>
            <w:shd w:val="clear"/>
            <w:vAlign w:val="center"/>
          </w:tcPr>
          <w:p w14:paraId="0E80DE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Navigation bar for app pages</w:t>
            </w:r>
          </w:p>
        </w:tc>
      </w:tr>
      <w:tr w14:paraId="4D1874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7CF17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3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GroupCard.jsx</w:t>
            </w:r>
          </w:p>
        </w:tc>
        <w:tc>
          <w:tcPr>
            <w:tcW w:w="0" w:type="auto"/>
            <w:shd w:val="clear"/>
            <w:vAlign w:val="center"/>
          </w:tcPr>
          <w:p w14:paraId="125CA0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Displays a savings group preview</w:t>
            </w:r>
          </w:p>
        </w:tc>
      </w:tr>
      <w:tr w14:paraId="261B45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6762A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3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ContributionForm.jsx</w:t>
            </w:r>
          </w:p>
        </w:tc>
        <w:tc>
          <w:tcPr>
            <w:tcW w:w="0" w:type="auto"/>
            <w:shd w:val="clear"/>
            <w:vAlign w:val="center"/>
          </w:tcPr>
          <w:p w14:paraId="525C94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Form to add financial contributions</w:t>
            </w:r>
          </w:p>
        </w:tc>
      </w:tr>
      <w:tr w14:paraId="777376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8C130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3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LoanRequestForm.jsx</w:t>
            </w:r>
          </w:p>
        </w:tc>
        <w:tc>
          <w:tcPr>
            <w:tcW w:w="0" w:type="auto"/>
            <w:shd w:val="clear"/>
            <w:vAlign w:val="center"/>
          </w:tcPr>
          <w:p w14:paraId="6D94D3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Users can request a loan</w:t>
            </w:r>
          </w:p>
        </w:tc>
      </w:tr>
    </w:tbl>
    <w:p w14:paraId="3B8C3D68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BF8C43">
      <w:pPr>
        <w:pStyle w:val="4"/>
        <w:keepNext w:val="0"/>
        <w:keepLines w:val="0"/>
        <w:widowControl/>
        <w:suppressLineNumbers w:val="0"/>
      </w:pPr>
      <w:r>
        <w:rPr>
          <w:rStyle w:val="36"/>
          <w:b/>
          <w:bCs/>
        </w:rPr>
        <w:t>State Management &amp; API Integration</w:t>
      </w:r>
    </w:p>
    <w:p w14:paraId="0A2E4EA0">
      <w:pPr>
        <w:pStyle w:val="35"/>
        <w:keepNext w:val="0"/>
        <w:keepLines w:val="0"/>
        <w:widowControl/>
        <w:suppressLineNumbers w:val="0"/>
      </w:pPr>
      <w:r>
        <w:t xml:space="preserve">React interacts with the backend using </w:t>
      </w:r>
      <w:r>
        <w:rPr>
          <w:rStyle w:val="36"/>
        </w:rPr>
        <w:t>Axios</w:t>
      </w:r>
      <w:r>
        <w:t>, allowing smooth API requests and data retrieval.</w:t>
      </w:r>
    </w:p>
    <w:p w14:paraId="3C90D436">
      <w:pPr>
        <w:pStyle w:val="5"/>
        <w:keepNext w:val="0"/>
        <w:keepLines w:val="0"/>
        <w:widowControl/>
        <w:suppressLineNumbers w:val="0"/>
      </w:pPr>
      <w:r>
        <w:rPr>
          <w:rStyle w:val="36"/>
          <w:b/>
          <w:bCs/>
        </w:rPr>
        <w:t>Fetching Group Data Example</w:t>
      </w:r>
    </w:p>
    <w:p w14:paraId="1DE9C3AB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import axios from "axios";</w:t>
      </w:r>
    </w:p>
    <w:p w14:paraId="4D4B83BC">
      <w:pPr>
        <w:pStyle w:val="21"/>
        <w:keepNext w:val="0"/>
        <w:keepLines w:val="0"/>
        <w:widowControl/>
        <w:suppressLineNumbers w:val="0"/>
        <w:rPr>
          <w:rStyle w:val="20"/>
        </w:rPr>
      </w:pPr>
    </w:p>
    <w:p w14:paraId="6BC819F9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const fetchGroups = async () =&gt; {</w:t>
      </w:r>
    </w:p>
    <w:p w14:paraId="2CEE1E7D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const response = await axios.get("/api/groups");</w:t>
      </w:r>
    </w:p>
    <w:p w14:paraId="29F90D6E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console.log(response.data);</w:t>
      </w:r>
    </w:p>
    <w:p w14:paraId="68E7742B">
      <w:pPr>
        <w:pStyle w:val="21"/>
        <w:keepNext w:val="0"/>
        <w:keepLines w:val="0"/>
        <w:widowControl/>
        <w:suppressLineNumbers w:val="0"/>
      </w:pPr>
      <w:r>
        <w:rPr>
          <w:rStyle w:val="20"/>
        </w:rPr>
        <w:t>};</w:t>
      </w:r>
    </w:p>
    <w:p w14:paraId="0916D0F3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9B35BF">
      <w:pPr>
        <w:pStyle w:val="3"/>
        <w:keepNext w:val="0"/>
        <w:keepLines w:val="0"/>
        <w:widowControl/>
        <w:suppressLineNumbers w:val="0"/>
      </w:pPr>
      <w:r>
        <w:rPr>
          <w:rStyle w:val="36"/>
          <w:b/>
          <w:bCs/>
        </w:rPr>
        <w:t>Chapter 7: API Testing (Postman)</w:t>
      </w:r>
    </w:p>
    <w:p w14:paraId="48419BC7">
      <w:pPr>
        <w:pStyle w:val="4"/>
        <w:keepNext w:val="0"/>
        <w:keepLines w:val="0"/>
        <w:widowControl/>
        <w:suppressLineNumbers w:val="0"/>
      </w:pPr>
      <w:r>
        <w:rPr>
          <w:rStyle w:val="36"/>
          <w:b/>
          <w:bCs/>
        </w:rPr>
        <w:t>Why API Testing is Essential</w:t>
      </w:r>
    </w:p>
    <w:p w14:paraId="384A6C0E">
      <w:pPr>
        <w:pStyle w:val="35"/>
        <w:keepNext w:val="0"/>
        <w:keepLines w:val="0"/>
        <w:widowControl/>
        <w:suppressLineNumbers w:val="0"/>
      </w:pPr>
      <w:r>
        <w:t>API testing ensures that requests and responses work correctly before frontend integration. It helps:</w:t>
      </w:r>
    </w:p>
    <w:p w14:paraId="06575E07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Verify authentication mechanisms (JWT tokens).</w:t>
      </w:r>
    </w:p>
    <w:p w14:paraId="07EB1541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Ensure correct data retrieval from the database.</w:t>
      </w:r>
    </w:p>
    <w:p w14:paraId="2FD0388C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Validate expected errors and response codes.</w:t>
      </w:r>
    </w:p>
    <w:p w14:paraId="3E8F0744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7A6441">
      <w:pPr>
        <w:pStyle w:val="4"/>
        <w:keepNext w:val="0"/>
        <w:keepLines w:val="0"/>
        <w:widowControl/>
        <w:suppressLineNumbers w:val="0"/>
      </w:pPr>
      <w:r>
        <w:rPr>
          <w:rStyle w:val="36"/>
          <w:b/>
          <w:bCs/>
        </w:rPr>
        <w:t>Example API Tests</w:t>
      </w:r>
    </w:p>
    <w:p w14:paraId="45BAB7BB">
      <w:pPr>
        <w:pStyle w:val="5"/>
        <w:keepNext w:val="0"/>
        <w:keepLines w:val="0"/>
        <w:widowControl/>
        <w:suppressLineNumbers w:val="0"/>
      </w:pPr>
      <w:r>
        <w:rPr>
          <w:rStyle w:val="36"/>
          <w:b/>
          <w:bCs/>
        </w:rPr>
        <w:t>1. Register User (POST /api/auth/register)</w:t>
      </w:r>
    </w:p>
    <w:p w14:paraId="70A94DC7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{</w:t>
      </w:r>
    </w:p>
    <w:p w14:paraId="668898D6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"name": "John Doe",</w:t>
      </w:r>
    </w:p>
    <w:p w14:paraId="0E34AF20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"email": "john@example.com",</w:t>
      </w:r>
    </w:p>
    <w:p w14:paraId="2247B0B0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"password": "securepassword123"</w:t>
      </w:r>
    </w:p>
    <w:p w14:paraId="4079770C">
      <w:pPr>
        <w:pStyle w:val="21"/>
        <w:keepNext w:val="0"/>
        <w:keepLines w:val="0"/>
        <w:widowControl/>
        <w:suppressLineNumbers w:val="0"/>
      </w:pPr>
      <w:r>
        <w:rPr>
          <w:rStyle w:val="20"/>
        </w:rPr>
        <w:t>}</w:t>
      </w:r>
    </w:p>
    <w:p w14:paraId="6E507D38">
      <w:pPr>
        <w:pStyle w:val="35"/>
        <w:keepNext w:val="0"/>
        <w:keepLines w:val="0"/>
        <w:widowControl/>
        <w:suppressLineNumbers w:val="0"/>
      </w:pPr>
      <w:r>
        <w:t>Expected response:</w:t>
      </w:r>
    </w:p>
    <w:p w14:paraId="06B964AB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{</w:t>
      </w:r>
    </w:p>
    <w:p w14:paraId="2EA0AF88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"message": "User registered successfully"</w:t>
      </w:r>
    </w:p>
    <w:p w14:paraId="04A6D79E">
      <w:pPr>
        <w:pStyle w:val="21"/>
        <w:keepNext w:val="0"/>
        <w:keepLines w:val="0"/>
        <w:widowControl/>
        <w:suppressLineNumbers w:val="0"/>
      </w:pPr>
      <w:r>
        <w:rPr>
          <w:rStyle w:val="20"/>
        </w:rPr>
        <w:t>}</w:t>
      </w:r>
    </w:p>
    <w:p w14:paraId="5D3534ED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32FD87">
      <w:pPr>
        <w:pStyle w:val="5"/>
        <w:keepNext w:val="0"/>
        <w:keepLines w:val="0"/>
        <w:widowControl/>
        <w:suppressLineNumbers w:val="0"/>
      </w:pPr>
      <w:r>
        <w:rPr>
          <w:rStyle w:val="36"/>
          <w:b/>
          <w:bCs/>
        </w:rPr>
        <w:t>2. Login User (POST /api/auth/login)</w:t>
      </w:r>
    </w:p>
    <w:p w14:paraId="4A96C978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{</w:t>
      </w:r>
    </w:p>
    <w:p w14:paraId="5989CD4C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"email": "john@example.com",</w:t>
      </w:r>
    </w:p>
    <w:p w14:paraId="2A8377A9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"password": "securepassword123"</w:t>
      </w:r>
    </w:p>
    <w:p w14:paraId="7815B907">
      <w:pPr>
        <w:pStyle w:val="21"/>
        <w:keepNext w:val="0"/>
        <w:keepLines w:val="0"/>
        <w:widowControl/>
        <w:suppressLineNumbers w:val="0"/>
      </w:pPr>
      <w:r>
        <w:rPr>
          <w:rStyle w:val="20"/>
        </w:rPr>
        <w:t>}</w:t>
      </w:r>
    </w:p>
    <w:p w14:paraId="5E7D47F2">
      <w:pPr>
        <w:pStyle w:val="35"/>
        <w:keepNext w:val="0"/>
        <w:keepLines w:val="0"/>
        <w:widowControl/>
        <w:suppressLineNumbers w:val="0"/>
      </w:pPr>
      <w:r>
        <w:t>Expected response:</w:t>
      </w:r>
    </w:p>
    <w:p w14:paraId="57F5745F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{</w:t>
      </w:r>
    </w:p>
    <w:p w14:paraId="3014860B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"token": "eyJhbGciOiJIUzI1..."</w:t>
      </w:r>
    </w:p>
    <w:p w14:paraId="448DF364">
      <w:pPr>
        <w:pStyle w:val="21"/>
        <w:keepNext w:val="0"/>
        <w:keepLines w:val="0"/>
        <w:widowControl/>
        <w:suppressLineNumbers w:val="0"/>
      </w:pPr>
      <w:r>
        <w:rPr>
          <w:rStyle w:val="20"/>
        </w:rPr>
        <w:t>}</w:t>
      </w:r>
    </w:p>
    <w:p w14:paraId="5BE20EFC">
      <w:pPr>
        <w:pStyle w:val="35"/>
        <w:keepNext w:val="0"/>
        <w:keepLines w:val="0"/>
        <w:widowControl/>
        <w:suppressLineNumbers w:val="0"/>
      </w:pPr>
      <w:r>
        <w:t>Postman should automatically store the token for future API calls.</w:t>
      </w:r>
    </w:p>
    <w:p w14:paraId="057FD5EC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690347">
      <w:pPr>
        <w:pStyle w:val="5"/>
        <w:keepNext w:val="0"/>
        <w:keepLines w:val="0"/>
        <w:widowControl/>
        <w:suppressLineNumbers w:val="0"/>
      </w:pPr>
      <w:r>
        <w:rPr>
          <w:rStyle w:val="36"/>
          <w:b/>
          <w:bCs/>
        </w:rPr>
        <w:t>3. Create Savings Group (POST /api/groups)</w:t>
      </w:r>
    </w:p>
    <w:p w14:paraId="018F1300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{</w:t>
      </w:r>
    </w:p>
    <w:p w14:paraId="529B2C43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"name": "Family Savings",</w:t>
      </w:r>
    </w:p>
    <w:p w14:paraId="2B9C6449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"description": "Monthly savings for emergencies"</w:t>
      </w:r>
    </w:p>
    <w:p w14:paraId="416A5578">
      <w:pPr>
        <w:pStyle w:val="21"/>
        <w:keepNext w:val="0"/>
        <w:keepLines w:val="0"/>
        <w:widowControl/>
        <w:suppressLineNumbers w:val="0"/>
      </w:pPr>
      <w:r>
        <w:rPr>
          <w:rStyle w:val="20"/>
        </w:rPr>
        <w:t>}</w:t>
      </w:r>
    </w:p>
    <w:p w14:paraId="05FECAC2">
      <w:pPr>
        <w:pStyle w:val="35"/>
        <w:keepNext w:val="0"/>
        <w:keepLines w:val="0"/>
        <w:widowControl/>
        <w:suppressLineNumbers w:val="0"/>
      </w:pPr>
      <w:r>
        <w:t>Expected response:</w:t>
      </w:r>
    </w:p>
    <w:p w14:paraId="5F597CDE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{</w:t>
      </w:r>
    </w:p>
    <w:p w14:paraId="0A660D4F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"message": "Group created successfully"</w:t>
      </w:r>
    </w:p>
    <w:p w14:paraId="1F9C0992">
      <w:pPr>
        <w:pStyle w:val="21"/>
        <w:keepNext w:val="0"/>
        <w:keepLines w:val="0"/>
        <w:widowControl/>
        <w:suppressLineNumbers w:val="0"/>
      </w:pPr>
      <w:r>
        <w:rPr>
          <w:rStyle w:val="20"/>
        </w:rPr>
        <w:t>}</w:t>
      </w:r>
    </w:p>
    <w:p w14:paraId="0DB2CEF7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C199DE">
      <w:pPr>
        <w:pStyle w:val="3"/>
        <w:keepNext w:val="0"/>
        <w:keepLines w:val="0"/>
        <w:widowControl/>
        <w:suppressLineNumbers w:val="0"/>
      </w:pPr>
      <w:r>
        <w:rPr>
          <w:rStyle w:val="36"/>
          <w:b/>
          <w:bCs/>
        </w:rPr>
        <w:t>Chapter 8: Deployment Strategies</w:t>
      </w:r>
    </w:p>
    <w:p w14:paraId="60505083">
      <w:pPr>
        <w:pStyle w:val="4"/>
        <w:keepNext w:val="0"/>
        <w:keepLines w:val="0"/>
        <w:widowControl/>
        <w:suppressLineNumbers w:val="0"/>
      </w:pPr>
      <w:r>
        <w:rPr>
          <w:rStyle w:val="36"/>
          <w:b/>
          <w:bCs/>
        </w:rPr>
        <w:t>Recommended Platforms</w:t>
      </w:r>
    </w:p>
    <w:p w14:paraId="06A902EF">
      <w:pPr>
        <w:pStyle w:val="35"/>
        <w:keepNext w:val="0"/>
        <w:keepLines w:val="0"/>
        <w:widowControl/>
        <w:suppressLineNumbers w:val="0"/>
      </w:pPr>
      <w:r>
        <w:t>The app can be hosted on: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42"/>
        <w:gridCol w:w="5355"/>
      </w:tblGrid>
      <w:tr w14:paraId="5F7157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1697" w:type="dxa"/>
            <w:shd w:val="clear"/>
            <w:vAlign w:val="center"/>
          </w:tcPr>
          <w:p w14:paraId="5A23F15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Style w:val="3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Platform</w:t>
            </w:r>
          </w:p>
        </w:tc>
        <w:tc>
          <w:tcPr>
            <w:tcW w:w="5310" w:type="dxa"/>
            <w:shd w:val="clear"/>
            <w:vAlign w:val="center"/>
          </w:tcPr>
          <w:p w14:paraId="4435C09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Style w:val="3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Features</w:t>
            </w:r>
          </w:p>
        </w:tc>
      </w:tr>
      <w:tr w14:paraId="46C7ED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697" w:type="dxa"/>
            <w:shd w:val="clear"/>
            <w:vAlign w:val="center"/>
          </w:tcPr>
          <w:p w14:paraId="4FB64D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3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Render</w:t>
            </w:r>
          </w:p>
        </w:tc>
        <w:tc>
          <w:tcPr>
            <w:tcW w:w="5310" w:type="dxa"/>
            <w:shd w:val="clear"/>
            <w:vAlign w:val="center"/>
          </w:tcPr>
          <w:p w14:paraId="19C077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Managed deployment, auto-scaling</w:t>
            </w:r>
          </w:p>
        </w:tc>
      </w:tr>
      <w:tr w14:paraId="4E4AF4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697" w:type="dxa"/>
            <w:shd w:val="clear"/>
            <w:vAlign w:val="center"/>
          </w:tcPr>
          <w:p w14:paraId="09E8E0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3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Railway</w:t>
            </w:r>
          </w:p>
        </w:tc>
        <w:tc>
          <w:tcPr>
            <w:tcW w:w="5310" w:type="dxa"/>
            <w:shd w:val="clear"/>
            <w:vAlign w:val="center"/>
          </w:tcPr>
          <w:p w14:paraId="57D3E0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Simple environment management</w:t>
            </w:r>
          </w:p>
        </w:tc>
      </w:tr>
      <w:tr w14:paraId="3DC74A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697" w:type="dxa"/>
            <w:shd w:val="clear"/>
            <w:vAlign w:val="center"/>
          </w:tcPr>
          <w:p w14:paraId="08398E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3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Heroku</w:t>
            </w:r>
          </w:p>
        </w:tc>
        <w:tc>
          <w:tcPr>
            <w:tcW w:w="5310" w:type="dxa"/>
            <w:shd w:val="clear"/>
            <w:vAlign w:val="center"/>
          </w:tcPr>
          <w:p w14:paraId="3DCDE8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Supports CI/CD with GitHub integration</w:t>
            </w:r>
          </w:p>
        </w:tc>
      </w:tr>
    </w:tbl>
    <w:p w14:paraId="76F1191B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E25436">
      <w:pPr>
        <w:pStyle w:val="4"/>
        <w:keepNext w:val="0"/>
        <w:keepLines w:val="0"/>
        <w:widowControl/>
        <w:suppressLineNumbers w:val="0"/>
      </w:pPr>
      <w:r>
        <w:rPr>
          <w:rStyle w:val="36"/>
          <w:b/>
          <w:bCs/>
        </w:rPr>
        <w:t>Deployment Steps</w:t>
      </w:r>
    </w:p>
    <w:p w14:paraId="295A649F">
      <w:pPr>
        <w:pStyle w:val="5"/>
        <w:keepNext w:val="0"/>
        <w:keepLines w:val="0"/>
        <w:widowControl/>
        <w:suppressLineNumbers w:val="0"/>
      </w:pPr>
      <w:r>
        <w:rPr>
          <w:rStyle w:val="36"/>
          <w:b/>
          <w:bCs/>
        </w:rPr>
        <w:t>1. Push Code to GitHub</w:t>
      </w:r>
    </w:p>
    <w:p w14:paraId="2528C224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git add .</w:t>
      </w:r>
    </w:p>
    <w:p w14:paraId="3403F77B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git commit -m "Initial commit"</w:t>
      </w:r>
    </w:p>
    <w:p w14:paraId="0DF82801">
      <w:pPr>
        <w:pStyle w:val="21"/>
        <w:keepNext w:val="0"/>
        <w:keepLines w:val="0"/>
        <w:widowControl/>
        <w:suppressLineNumbers w:val="0"/>
      </w:pPr>
      <w:r>
        <w:rPr>
          <w:rStyle w:val="20"/>
        </w:rPr>
        <w:t>git push origin main</w:t>
      </w:r>
    </w:p>
    <w:p w14:paraId="59BBD43B">
      <w:pPr>
        <w:pStyle w:val="5"/>
        <w:keepNext w:val="0"/>
        <w:keepLines w:val="0"/>
        <w:widowControl/>
        <w:suppressLineNumbers w:val="0"/>
      </w:pPr>
      <w:r>
        <w:rPr>
          <w:rStyle w:val="36"/>
          <w:b/>
          <w:bCs/>
        </w:rPr>
        <w:t>2. Connect Repo to Hosting Platform</w:t>
      </w:r>
    </w:p>
    <w:p w14:paraId="721B2B08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Link the GitHub repository on Render/Railway/Heroku.</w:t>
      </w:r>
    </w:p>
    <w:p w14:paraId="43EB63F1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Enable automatic deployments.</w:t>
      </w:r>
    </w:p>
    <w:p w14:paraId="4EFA1BFC">
      <w:pPr>
        <w:pStyle w:val="5"/>
        <w:keepNext w:val="0"/>
        <w:keepLines w:val="0"/>
        <w:widowControl/>
        <w:suppressLineNumbers w:val="0"/>
      </w:pPr>
      <w:r>
        <w:rPr>
          <w:rStyle w:val="36"/>
          <w:b/>
          <w:bCs/>
        </w:rPr>
        <w:t>3. Set Environment Variables</w:t>
      </w:r>
    </w:p>
    <w:p w14:paraId="77D4EF09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Configure </w:t>
      </w:r>
      <w:r>
        <w:rPr>
          <w:rStyle w:val="20"/>
        </w:rPr>
        <w:t>MONGODB_URI</w:t>
      </w:r>
      <w:r>
        <w:t xml:space="preserve">, </w:t>
      </w:r>
      <w:r>
        <w:rPr>
          <w:rStyle w:val="20"/>
        </w:rPr>
        <w:t>JWT_SECRET</w:t>
      </w:r>
      <w:r>
        <w:t xml:space="preserve">, </w:t>
      </w:r>
      <w:r>
        <w:rPr>
          <w:rStyle w:val="20"/>
        </w:rPr>
        <w:t>PORT</w:t>
      </w:r>
      <w:r>
        <w:t>.</w:t>
      </w:r>
    </w:p>
    <w:p w14:paraId="01061A09">
      <w:pPr>
        <w:pStyle w:val="5"/>
        <w:keepNext w:val="0"/>
        <w:keepLines w:val="0"/>
        <w:widowControl/>
        <w:suppressLineNumbers w:val="0"/>
      </w:pPr>
      <w:r>
        <w:rPr>
          <w:rStyle w:val="36"/>
          <w:b/>
          <w:bCs/>
        </w:rPr>
        <w:t>4. Deploy &amp; Monitor Logs</w:t>
      </w:r>
    </w:p>
    <w:p w14:paraId="7737B3C3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Click </w:t>
      </w:r>
      <w:r>
        <w:rPr>
          <w:rStyle w:val="36"/>
        </w:rPr>
        <w:t>Deploy</w:t>
      </w:r>
      <w:r>
        <w:t xml:space="preserve"> and monitor logs for errors.</w:t>
      </w:r>
    </w:p>
    <w:p w14:paraId="75DF4EE8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76DE5C">
      <w:pPr>
        <w:pStyle w:val="3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Style w:val="36"/>
          <w:b/>
          <w:bCs/>
        </w:rPr>
        <w:t>Chapter 9: Future Enhancements</w:t>
      </w:r>
      <w:r>
        <w:rPr>
          <w:rStyle w:val="36"/>
          <w:rFonts w:hint="default"/>
          <w:b/>
          <w:bCs/>
          <w:lang w:val="en-US"/>
        </w:rPr>
        <w:t>0</w:t>
      </w:r>
    </w:p>
    <w:p w14:paraId="6CDFFDD0">
      <w:pPr>
        <w:pStyle w:val="4"/>
        <w:keepNext w:val="0"/>
        <w:keepLines w:val="0"/>
        <w:widowControl/>
        <w:suppressLineNumbers w:val="0"/>
      </w:pPr>
      <w:r>
        <w:rPr>
          <w:rStyle w:val="36"/>
          <w:b/>
          <w:bCs/>
        </w:rPr>
        <w:t>Scaling the App for More Users</w:t>
      </w:r>
    </w:p>
    <w:p w14:paraId="5699BE31">
      <w:pPr>
        <w:pStyle w:val="35"/>
        <w:keepNext w:val="0"/>
        <w:keepLines w:val="0"/>
        <w:widowControl/>
        <w:suppressLineNumbers w:val="0"/>
      </w:pPr>
      <w:r>
        <w:t>Future improvements include:</w:t>
      </w:r>
    </w:p>
    <w:p w14:paraId="165916A7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rStyle w:val="36"/>
        </w:rPr>
        <w:t>Load Balancing:</w:t>
      </w:r>
      <w:r>
        <w:t xml:space="preserve"> Distribute traffic across multiple servers.</w:t>
      </w:r>
    </w:p>
    <w:p w14:paraId="71E2FF6C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rStyle w:val="36"/>
        </w:rPr>
        <w:t>Microservices Architecture:</w:t>
      </w:r>
      <w:r>
        <w:t xml:space="preserve"> Modularize different services for efficiency.</w:t>
      </w:r>
    </w:p>
    <w:p w14:paraId="54F5130A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A00573">
      <w:pPr>
        <w:pStyle w:val="4"/>
        <w:keepNext w:val="0"/>
        <w:keepLines w:val="0"/>
        <w:widowControl/>
        <w:suppressLineNumbers w:val="0"/>
      </w:pPr>
      <w:r>
        <w:rPr>
          <w:rStyle w:val="36"/>
          <w:b/>
          <w:bCs/>
        </w:rPr>
        <w:t>Mobile App Development (React Native)</w:t>
      </w:r>
    </w:p>
    <w:p w14:paraId="6D4F2C5E">
      <w:pPr>
        <w:pStyle w:val="35"/>
        <w:keepNext w:val="0"/>
        <w:keepLines w:val="0"/>
        <w:widowControl/>
        <w:suppressLineNumbers w:val="0"/>
      </w:pPr>
      <w:r>
        <w:t xml:space="preserve">A </w:t>
      </w:r>
      <w:r>
        <w:rPr>
          <w:rStyle w:val="36"/>
        </w:rPr>
        <w:t>React Native mobile app</w:t>
      </w:r>
      <w:r>
        <w:t xml:space="preserve"> will provide:</w:t>
      </w:r>
    </w:p>
    <w:p w14:paraId="1D9FE6A6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rPr>
          <w:rStyle w:val="36"/>
        </w:rPr>
        <w:t>Cross-platform compatibility:</w:t>
      </w:r>
      <w:r>
        <w:t xml:space="preserve"> Works on Android and iOS.</w:t>
      </w:r>
    </w:p>
    <w:p w14:paraId="003DDAA8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rPr>
          <w:rStyle w:val="36"/>
        </w:rPr>
        <w:t>Push notifications:</w:t>
      </w:r>
      <w:r>
        <w:t xml:space="preserve"> Alerts for contributions, loans, and approvals.</w:t>
      </w:r>
    </w:p>
    <w:p w14:paraId="1BF15427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2019A0">
      <w:pPr>
        <w:pStyle w:val="4"/>
        <w:keepNext w:val="0"/>
        <w:keepLines w:val="0"/>
        <w:widowControl/>
        <w:suppressLineNumbers w:val="0"/>
      </w:pPr>
      <w:r>
        <w:rPr>
          <w:rStyle w:val="36"/>
          <w:b/>
          <w:bCs/>
        </w:rPr>
        <w:t>Advanced Features</w:t>
      </w:r>
    </w:p>
    <w:p w14:paraId="2E461100">
      <w:pPr>
        <w:pStyle w:val="5"/>
        <w:keepNext w:val="0"/>
        <w:keepLines w:val="0"/>
        <w:widowControl/>
        <w:suppressLineNumbers w:val="0"/>
      </w:pPr>
      <w:r>
        <w:rPr>
          <w:rStyle w:val="36"/>
          <w:b/>
          <w:bCs/>
        </w:rPr>
        <w:t>1. Admin Role for Group Management</w:t>
      </w:r>
    </w:p>
    <w:p w14:paraId="1AB911A0">
      <w:pPr>
        <w:pStyle w:val="35"/>
        <w:keepNext w:val="0"/>
        <w:keepLines w:val="0"/>
        <w:widowControl/>
        <w:suppressLineNumbers w:val="0"/>
      </w:pPr>
      <w:r>
        <w:t>Admins can:</w:t>
      </w:r>
    </w:p>
    <w:p w14:paraId="6F4A71A2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Approve/reject membership requests.</w:t>
      </w:r>
    </w:p>
    <w:p w14:paraId="755FCFCE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Set savings policies and loan eligibility.</w:t>
      </w:r>
    </w:p>
    <w:p w14:paraId="27B7FC07">
      <w:pPr>
        <w:pStyle w:val="5"/>
        <w:keepNext w:val="0"/>
        <w:keepLines w:val="0"/>
        <w:widowControl/>
        <w:suppressLineNumbers w:val="0"/>
      </w:pPr>
      <w:r>
        <w:rPr>
          <w:rStyle w:val="36"/>
          <w:b/>
          <w:bCs/>
        </w:rPr>
        <w:t>2. Loan Repayment Tracking</w:t>
      </w:r>
    </w:p>
    <w:p w14:paraId="5A2A3A3D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Scheduled installments with automatic tracking.</w:t>
      </w:r>
    </w:p>
    <w:p w14:paraId="36435E0B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Interest calculations and repayment deadlines.</w:t>
      </w:r>
    </w:p>
    <w:p w14:paraId="4F2A88E2">
      <w:pPr>
        <w:pStyle w:val="5"/>
        <w:keepNext w:val="0"/>
        <w:keepLines w:val="0"/>
        <w:widowControl/>
        <w:suppressLineNumbers w:val="0"/>
      </w:pPr>
      <w:r>
        <w:rPr>
          <w:rStyle w:val="36"/>
          <w:b/>
          <w:bCs/>
        </w:rPr>
        <w:t>3. Analytics Dashboard</w:t>
      </w:r>
    </w:p>
    <w:p w14:paraId="78B9BD0F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Monthly savings trends.</w:t>
      </w:r>
    </w:p>
    <w:p w14:paraId="3549D1E7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Predictive AI-powered financial recommendations.</w:t>
      </w:r>
    </w:p>
    <w:p w14:paraId="620E0FE0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1F185B">
      <w:pPr>
        <w:pStyle w:val="3"/>
        <w:keepNext w:val="0"/>
        <w:keepLines w:val="0"/>
        <w:widowControl/>
        <w:suppressLineNumbers w:val="0"/>
      </w:pPr>
      <w:r>
        <w:rPr>
          <w:rStyle w:val="36"/>
          <w:b/>
          <w:bCs/>
        </w:rPr>
        <w:t>Chapter 10: Conclusion</w:t>
      </w:r>
    </w:p>
    <w:p w14:paraId="2F79C5C9">
      <w:pPr>
        <w:pStyle w:val="4"/>
        <w:keepNext w:val="0"/>
        <w:keepLines w:val="0"/>
        <w:widowControl/>
        <w:suppressLineNumbers w:val="0"/>
      </w:pPr>
      <w:r>
        <w:rPr>
          <w:rStyle w:val="36"/>
          <w:b/>
          <w:bCs/>
        </w:rPr>
        <w:t>Final Thoughts on Community-Driven Technology</w:t>
      </w:r>
    </w:p>
    <w:p w14:paraId="078305C0">
      <w:pPr>
        <w:pStyle w:val="35"/>
        <w:keepNext w:val="0"/>
        <w:keepLines w:val="0"/>
        <w:widowControl/>
        <w:suppressLineNumbers w:val="0"/>
      </w:pPr>
      <w:r>
        <w:t>By digitizing community savings, we:</w:t>
      </w:r>
    </w:p>
    <w:p w14:paraId="3AD11D5B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Improve transparency.</w:t>
      </w:r>
    </w:p>
    <w:p w14:paraId="01B58746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Enhance security.</w:t>
      </w:r>
    </w:p>
    <w:p w14:paraId="6B8A4334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Boost financial inclusion.</w:t>
      </w:r>
    </w:p>
    <w:p w14:paraId="37186687">
      <w:pPr>
        <w:pStyle w:val="35"/>
        <w:keepNext w:val="0"/>
        <w:keepLines w:val="0"/>
        <w:widowControl/>
        <w:suppressLineNumbers w:val="0"/>
      </w:pPr>
      <w:r>
        <w:t xml:space="preserve">Future advancements in </w:t>
      </w:r>
      <w:r>
        <w:rPr>
          <w:rStyle w:val="36"/>
        </w:rPr>
        <w:t>blockchain and AI</w:t>
      </w:r>
      <w:r>
        <w:t xml:space="preserve"> will revolutionize financial cooperation.</w:t>
      </w:r>
    </w:p>
    <w:p w14:paraId="7C3FB919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86415A">
      <w:pPr>
        <w:pStyle w:val="3"/>
        <w:keepNext w:val="0"/>
        <w:keepLines w:val="0"/>
        <w:widowControl/>
        <w:suppressLineNumbers w:val="0"/>
      </w:pPr>
      <w:r>
        <w:rPr>
          <w:rStyle w:val="36"/>
          <w:b/>
          <w:bCs/>
        </w:rPr>
        <w:t>Final Note</w:t>
      </w:r>
    </w:p>
    <w:p w14:paraId="05869319">
      <w:pPr>
        <w:pStyle w:val="35"/>
        <w:keepNext w:val="0"/>
        <w:keepLines w:val="0"/>
        <w:widowControl/>
        <w:suppressLineNumbers w:val="0"/>
      </w:pPr>
      <w:r>
        <w:t xml:space="preserve">With this </w:t>
      </w:r>
      <w:r>
        <w:rPr>
          <w:rStyle w:val="36"/>
        </w:rPr>
        <w:t>Technical Specification Document</w:t>
      </w:r>
      <w:r>
        <w:t xml:space="preserve">, developers now have a clear roadmap to implement the </w:t>
      </w:r>
      <w:r>
        <w:rPr>
          <w:rStyle w:val="36"/>
        </w:rPr>
        <w:t>Community Savings App</w:t>
      </w:r>
      <w:r>
        <w:t>, ensuring efficient financial cooperation.</w:t>
      </w:r>
    </w:p>
    <w:p w14:paraId="1CA94D73">
      <w:pPr>
        <w:pStyle w:val="35"/>
        <w:keepNext w:val="0"/>
        <w:keepLines w:val="0"/>
        <w:widowControl/>
        <w:suppressLineNumbers w:val="0"/>
      </w:pPr>
      <w:r>
        <w:t xml:space="preserve">Let’s continue </w:t>
      </w:r>
      <w:r>
        <w:rPr>
          <w:rStyle w:val="36"/>
        </w:rPr>
        <w:t>driving financial innovation</w:t>
      </w:r>
      <w:r>
        <w:t xml:space="preserve"> and </w:t>
      </w:r>
      <w:r>
        <w:rPr>
          <w:rStyle w:val="36"/>
        </w:rPr>
        <w:t>empowering communities</w:t>
      </w:r>
      <w:r>
        <w:t xml:space="preserve"> through technology! 🚀</w:t>
      </w:r>
    </w:p>
    <w:p w14:paraId="0E1A39B4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B797F1">
      <w:pPr>
        <w:pStyle w:val="35"/>
        <w:keepNext w:val="0"/>
        <w:keepLines w:val="0"/>
        <w:widowControl/>
        <w:suppressLineNumbers w:val="0"/>
      </w:pPr>
      <w:r>
        <w:t xml:space="preserve">This is the full </w:t>
      </w:r>
      <w:r>
        <w:rPr>
          <w:rStyle w:val="36"/>
        </w:rPr>
        <w:t>Community Savings App – Technical Specification Document</w:t>
      </w:r>
      <w:r>
        <w:t xml:space="preserve">. You can now copy it into </w:t>
      </w:r>
      <w:r>
        <w:rPr>
          <w:rStyle w:val="36"/>
        </w:rPr>
        <w:t>Microsoft Word</w:t>
      </w:r>
      <w:r>
        <w:t xml:space="preserve">, apply any formatting, and save it as a </w:t>
      </w:r>
      <w:r>
        <w:rPr>
          <w:rStyle w:val="36"/>
        </w:rPr>
        <w:t>.docx</w:t>
      </w:r>
      <w:r>
        <w:t xml:space="preserve"> file. Let me know if you'd like any revisions or enhancements! 🚀</w:t>
      </w:r>
    </w:p>
    <w:p w14:paraId="4F4D3E9C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C2C6B73"/>
    <w:multiLevelType w:val="multilevel"/>
    <w:tmpl w:val="8C2C6B7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9052E290"/>
    <w:multiLevelType w:val="multilevel"/>
    <w:tmpl w:val="9052E2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98B8B6BB"/>
    <w:multiLevelType w:val="multilevel"/>
    <w:tmpl w:val="98B8B6B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A903EAD2"/>
    <w:multiLevelType w:val="multilevel"/>
    <w:tmpl w:val="A903EAD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ADDB2A03"/>
    <w:multiLevelType w:val="multilevel"/>
    <w:tmpl w:val="ADDB2A0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EFCDECB1"/>
    <w:multiLevelType w:val="multilevel"/>
    <w:tmpl w:val="EFCDECB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F05211E0"/>
    <w:multiLevelType w:val="multilevel"/>
    <w:tmpl w:val="F05211E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FFFFFF7E"/>
    <w:multiLevelType w:val="singleLevel"/>
    <w:tmpl w:val="FFFFFF7E"/>
    <w:lvl w:ilvl="0" w:tentative="0">
      <w:start w:val="1"/>
      <w:numFmt w:val="decimal"/>
      <w:pStyle w:val="3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8">
    <w:nsid w:val="FFFFFF7F"/>
    <w:multiLevelType w:val="singleLevel"/>
    <w:tmpl w:val="FFFFFF7F"/>
    <w:lvl w:ilvl="0" w:tentative="0">
      <w:start w:val="1"/>
      <w:numFmt w:val="decimal"/>
      <w:pStyle w:val="3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9">
    <w:nsid w:val="FFFFFF82"/>
    <w:multiLevelType w:val="singleLevel"/>
    <w:tmpl w:val="FFFFFF82"/>
    <w:lvl w:ilvl="0" w:tentative="0">
      <w:start w:val="1"/>
      <w:numFmt w:val="bullet"/>
      <w:pStyle w:val="27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10">
    <w:nsid w:val="FFFFFF83"/>
    <w:multiLevelType w:val="singleLevel"/>
    <w:tmpl w:val="FFFFFF83"/>
    <w:lvl w:ilvl="0" w:tentative="0">
      <w:start w:val="1"/>
      <w:numFmt w:val="bullet"/>
      <w:pStyle w:val="26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11">
    <w:nsid w:val="FFFFFF88"/>
    <w:multiLevelType w:val="singleLevel"/>
    <w:tmpl w:val="FFFFFF88"/>
    <w:lvl w:ilvl="0" w:tentative="0">
      <w:start w:val="1"/>
      <w:numFmt w:val="decimal"/>
      <w:pStyle w:val="31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2">
    <w:nsid w:val="FFFFFF89"/>
    <w:multiLevelType w:val="singleLevel"/>
    <w:tmpl w:val="FFFFFF89"/>
    <w:lvl w:ilvl="0" w:tentative="0">
      <w:start w:val="1"/>
      <w:numFmt w:val="bullet"/>
      <w:pStyle w:val="25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13">
    <w:nsid w:val="026671DC"/>
    <w:multiLevelType w:val="multilevel"/>
    <w:tmpl w:val="026671D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4">
    <w:nsid w:val="06A50706"/>
    <w:multiLevelType w:val="multilevel"/>
    <w:tmpl w:val="06A507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18232732"/>
    <w:multiLevelType w:val="multilevel"/>
    <w:tmpl w:val="1823273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36906B52"/>
    <w:multiLevelType w:val="multilevel"/>
    <w:tmpl w:val="36906B5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5255A07B"/>
    <w:multiLevelType w:val="multilevel"/>
    <w:tmpl w:val="5255A07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5532EDC7"/>
    <w:multiLevelType w:val="multilevel"/>
    <w:tmpl w:val="5532EDC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6A79FA14"/>
    <w:multiLevelType w:val="multilevel"/>
    <w:tmpl w:val="6A79FA1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71828F34"/>
    <w:multiLevelType w:val="multilevel"/>
    <w:tmpl w:val="71828F3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1">
    <w:nsid w:val="7C00DD6F"/>
    <w:multiLevelType w:val="multilevel"/>
    <w:tmpl w:val="7C00DD6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7CD1E60E"/>
    <w:multiLevelType w:val="multilevel"/>
    <w:tmpl w:val="7CD1E6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7E1E047F"/>
    <w:multiLevelType w:val="multilevel"/>
    <w:tmpl w:val="7E1E047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2"/>
  </w:num>
  <w:num w:numId="2">
    <w:abstractNumId w:val="10"/>
  </w:num>
  <w:num w:numId="3">
    <w:abstractNumId w:val="9"/>
  </w:num>
  <w:num w:numId="4">
    <w:abstractNumId w:val="11"/>
  </w:num>
  <w:num w:numId="5">
    <w:abstractNumId w:val="8"/>
  </w:num>
  <w:num w:numId="6">
    <w:abstractNumId w:val="7"/>
  </w:num>
  <w:num w:numId="7">
    <w:abstractNumId w:val="13"/>
  </w:num>
  <w:num w:numId="8">
    <w:abstractNumId w:val="6"/>
  </w:num>
  <w:num w:numId="9">
    <w:abstractNumId w:val="1"/>
  </w:num>
  <w:num w:numId="10">
    <w:abstractNumId w:val="18"/>
  </w:num>
  <w:num w:numId="11">
    <w:abstractNumId w:val="2"/>
  </w:num>
  <w:num w:numId="12">
    <w:abstractNumId w:val="0"/>
  </w:num>
  <w:num w:numId="13">
    <w:abstractNumId w:val="5"/>
  </w:num>
  <w:num w:numId="14">
    <w:abstractNumId w:val="20"/>
  </w:num>
  <w:num w:numId="15">
    <w:abstractNumId w:val="3"/>
  </w:num>
  <w:num w:numId="16">
    <w:abstractNumId w:val="14"/>
  </w:num>
  <w:num w:numId="17">
    <w:abstractNumId w:val="17"/>
  </w:num>
  <w:num w:numId="18">
    <w:abstractNumId w:val="22"/>
  </w:num>
  <w:num w:numId="19">
    <w:abstractNumId w:val="4"/>
  </w:num>
  <w:num w:numId="20">
    <w:abstractNumId w:val="21"/>
  </w:num>
  <w:num w:numId="21">
    <w:abstractNumId w:val="16"/>
  </w:num>
  <w:num w:numId="22">
    <w:abstractNumId w:val="19"/>
  </w:num>
  <w:num w:numId="23">
    <w:abstractNumId w:val="23"/>
  </w:num>
  <w:num w:numId="2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AB3AB7"/>
    <w:rsid w:val="00B47730"/>
    <w:rsid w:val="00CB0664"/>
    <w:rsid w:val="00FC693F"/>
    <w:rsid w:val="165A3F0F"/>
    <w:rsid w:val="1812470B"/>
    <w:rsid w:val="1A27429E"/>
    <w:rsid w:val="2A3B268B"/>
    <w:rsid w:val="305B0F93"/>
    <w:rsid w:val="3B1B2B15"/>
    <w:rsid w:val="506E1504"/>
    <w:rsid w:val="55633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4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2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7"/>
    <w:unhideWhenUsed/>
    <w:qFormat/>
    <w:uiPriority w:val="99"/>
    <w:pPr>
      <w:spacing w:after="120"/>
    </w:pPr>
  </w:style>
  <w:style w:type="paragraph" w:styleId="14">
    <w:name w:val="Body Text 2"/>
    <w:basedOn w:val="1"/>
    <w:link w:val="148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9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9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20">
    <w:name w:val="HTML Code"/>
    <w:basedOn w:val="11"/>
    <w:semiHidden/>
    <w:unhideWhenUsed/>
    <w:uiPriority w:val="99"/>
    <w:rPr>
      <w:rFonts w:ascii="Courier New" w:hAnsi="Courier New" w:cs="Courier New"/>
      <w:sz w:val="20"/>
      <w:szCs w:val="20"/>
    </w:rPr>
  </w:style>
  <w:style w:type="paragraph" w:styleId="21">
    <w:name w:val="HTML Preformatted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22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3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4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5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6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7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8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2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3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4">
    <w:name w:val="macro"/>
    <w:link w:val="150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5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36">
    <w:name w:val="Strong"/>
    <w:basedOn w:val="11"/>
    <w:qFormat/>
    <w:uiPriority w:val="22"/>
    <w:rPr>
      <w:b/>
      <w:bCs/>
    </w:rPr>
  </w:style>
  <w:style w:type="paragraph" w:styleId="37">
    <w:name w:val="Subtitle"/>
    <w:basedOn w:val="1"/>
    <w:next w:val="1"/>
    <w:link w:val="1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8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9">
    <w:name w:val="Title"/>
    <w:basedOn w:val="1"/>
    <w:next w:val="1"/>
    <w:link w:val="1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40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41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2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3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4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5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6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7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8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9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50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51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2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3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4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5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6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7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8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9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60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61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7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8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4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5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6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7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8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9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80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81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2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8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9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90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91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2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3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4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5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6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2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3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4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5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6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7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8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9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10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2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3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7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1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3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4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5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6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7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8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9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0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31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2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3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4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5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6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7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8">
    <w:name w:val="Header Char"/>
    <w:basedOn w:val="11"/>
    <w:link w:val="19"/>
    <w:uiPriority w:val="99"/>
  </w:style>
  <w:style w:type="character" w:customStyle="1" w:styleId="139">
    <w:name w:val="Footer Char"/>
    <w:basedOn w:val="11"/>
    <w:link w:val="18"/>
    <w:uiPriority w:val="99"/>
  </w:style>
  <w:style w:type="paragraph" w:styleId="1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2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3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4">
    <w:name w:val="Title Char"/>
    <w:basedOn w:val="11"/>
    <w:link w:val="39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5">
    <w:name w:val="Subtitle Char"/>
    <w:basedOn w:val="11"/>
    <w:link w:val="37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</w:style>
  <w:style w:type="character" w:customStyle="1" w:styleId="147">
    <w:name w:val="Body Text Char"/>
    <w:basedOn w:val="11"/>
    <w:link w:val="13"/>
    <w:qFormat/>
    <w:uiPriority w:val="99"/>
  </w:style>
  <w:style w:type="character" w:customStyle="1" w:styleId="148">
    <w:name w:val="Body Text 2 Char"/>
    <w:basedOn w:val="11"/>
    <w:link w:val="14"/>
    <w:qFormat/>
    <w:uiPriority w:val="99"/>
  </w:style>
  <w:style w:type="character" w:customStyle="1" w:styleId="149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50">
    <w:name w:val="Macro Text Char"/>
    <w:basedOn w:val="11"/>
    <w:link w:val="34"/>
    <w:uiPriority w:val="99"/>
    <w:rPr>
      <w:rFonts w:ascii="Courier" w:hAnsi="Courier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Quote Char"/>
    <w:basedOn w:val="11"/>
    <w:link w:val="151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4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5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6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Intense Quote Char"/>
    <w:basedOn w:val="11"/>
    <w:link w:val="159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6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Office_12.2.0.20795_F1E327BC-269C-435d-A152-05C5408002CA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Igune Justine Robert</cp:lastModifiedBy>
  <dcterms:modified xsi:type="dcterms:W3CDTF">2025-05-11T22:22:23Z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90965313985B4341BDDE23D23539B288_13</vt:lpwstr>
  </property>
</Properties>
</file>